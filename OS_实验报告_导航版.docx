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D0A32">
      <w:pPr>
        <w:spacing w:before="2000"/>
        <w:jc w:val="center"/>
      </w:pPr>
      <w:r>
        <w:rPr>
          <w:rFonts w:ascii="微软雅黑" w:hAnsi="微软雅黑" w:eastAsia="微软雅黑"/>
          <w:b/>
          <w:sz w:val="44"/>
        </w:rPr>
        <w:t xml:space="preserve">Xv6 — a simple Unix-like teaching </w:t>
      </w:r>
      <w:bookmarkStart w:id="59" w:name="_GoBack"/>
      <w:bookmarkEnd w:id="59"/>
      <w:r>
        <w:rPr>
          <w:rFonts w:ascii="微软雅黑" w:hAnsi="微软雅黑" w:eastAsia="微软雅黑"/>
          <w:b/>
          <w:sz w:val="44"/>
        </w:rPr>
        <w:t>operating system</w:t>
      </w:r>
    </w:p>
    <w:p w14:paraId="2D092D72">
      <w:pPr>
        <w:spacing w:before="400"/>
        <w:jc w:val="center"/>
      </w:pPr>
      <w:r>
        <w:rPr>
          <w:rFonts w:ascii="微软雅黑" w:hAnsi="微软雅黑" w:eastAsia="微软雅黑"/>
          <w:b w:val="0"/>
          <w:sz w:val="28"/>
        </w:rPr>
        <w:t>2451316 闻家陆</w:t>
      </w:r>
      <w:r>
        <w:rPr>
          <w:rFonts w:ascii="微软雅黑" w:hAnsi="微软雅黑" w:eastAsia="微软雅黑"/>
          <w:b w:val="0"/>
          <w:sz w:val="28"/>
        </w:rPr>
        <w:br w:type="textWrapping"/>
      </w:r>
      <w:r>
        <w:rPr>
          <w:rFonts w:ascii="微软雅黑" w:hAnsi="微软雅黑" w:eastAsia="微软雅黑"/>
          <w:b w:val="0"/>
          <w:sz w:val="28"/>
        </w:rPr>
        <w:t>Tongji University, 2025 Summer</w:t>
      </w:r>
    </w:p>
    <w:p w14:paraId="43BEFC4D">
      <w:r>
        <w:br w:type="page"/>
      </w:r>
    </w:p>
    <w:p w14:paraId="600DA116">
      <w:pPr>
        <w:pStyle w:val="3"/>
      </w:pPr>
      <w:bookmarkStart w:id="0" w:name="_Toc27718"/>
      <w:r>
        <w:t>目录</w:t>
      </w:r>
      <w:bookmarkEnd w:id="0"/>
    </w:p>
    <w:p w14:paraId="76A8F64D">
      <w:pPr>
        <w:pStyle w:val="27"/>
        <w:tabs>
          <w:tab w:val="right" w:leader="dot" w:pos="8640"/>
        </w:tabs>
      </w:pPr>
      <w:r>
        <w:fldChar w:fldCharType="begin"/>
      </w:r>
      <w:r>
        <w:instrText xml:space="preserve">TOC \o "1-3" \h \z \u</w:instrText>
      </w:r>
      <w:r>
        <w:fldChar w:fldCharType="separate"/>
      </w:r>
      <w:r>
        <w:fldChar w:fldCharType="begin"/>
      </w:r>
      <w:r>
        <w:instrText xml:space="preserve"> HYPERLINK \l _Toc27718 </w:instrText>
      </w:r>
      <w:r>
        <w:fldChar w:fldCharType="separate"/>
      </w:r>
      <w:r>
        <w:t>目录</w:t>
      </w:r>
      <w:r>
        <w:tab/>
      </w:r>
      <w:r>
        <w:fldChar w:fldCharType="begin"/>
      </w:r>
      <w:r>
        <w:instrText xml:space="preserve"> PAGEREF _Toc27718 \h </w:instrText>
      </w:r>
      <w:r>
        <w:fldChar w:fldCharType="separate"/>
      </w:r>
      <w:r>
        <w:t>2</w:t>
      </w:r>
      <w:r>
        <w:fldChar w:fldCharType="end"/>
      </w:r>
      <w:r>
        <w:fldChar w:fldCharType="end"/>
      </w:r>
    </w:p>
    <w:p w14:paraId="189B1E30">
      <w:pPr>
        <w:pStyle w:val="30"/>
        <w:tabs>
          <w:tab w:val="right" w:leader="dot" w:pos="8640"/>
        </w:tabs>
      </w:pPr>
      <w:r>
        <w:fldChar w:fldCharType="begin"/>
      </w:r>
      <w:r>
        <w:instrText xml:space="preserve"> HYPERLINK \l _Toc18523 </w:instrText>
      </w:r>
      <w:r>
        <w:fldChar w:fldCharType="separate"/>
      </w:r>
      <w:r>
        <w:rPr>
          <w:rFonts w:ascii="微软雅黑" w:hAnsi="微软雅黑" w:eastAsia="微软雅黑"/>
        </w:rPr>
        <w:t>Tools</w:t>
      </w:r>
      <w:r>
        <w:tab/>
      </w:r>
      <w:r>
        <w:fldChar w:fldCharType="begin"/>
      </w:r>
      <w:r>
        <w:instrText xml:space="preserve"> PAGEREF _Toc18523 \h </w:instrText>
      </w:r>
      <w:r>
        <w:fldChar w:fldCharType="separate"/>
      </w:r>
      <w:r>
        <w:t>5</w:t>
      </w:r>
      <w:r>
        <w:fldChar w:fldCharType="end"/>
      </w:r>
      <w:r>
        <w:fldChar w:fldCharType="end"/>
      </w:r>
    </w:p>
    <w:p w14:paraId="2E8E0ED1">
      <w:pPr>
        <w:pStyle w:val="24"/>
        <w:tabs>
          <w:tab w:val="right" w:leader="dot" w:pos="8640"/>
        </w:tabs>
      </w:pPr>
      <w:r>
        <w:fldChar w:fldCharType="begin"/>
      </w:r>
      <w:r>
        <w:instrText xml:space="preserve"> HYPERLINK \l _Toc3979 </w:instrText>
      </w:r>
      <w:r>
        <w:fldChar w:fldCharType="separate"/>
      </w:r>
      <w:r>
        <w:rPr>
          <w:rFonts w:ascii="微软雅黑" w:hAnsi="微软雅黑" w:eastAsia="微软雅黑"/>
        </w:rPr>
        <w:t>安装 WSL 并启用虚拟化</w:t>
      </w:r>
      <w:r>
        <w:tab/>
      </w:r>
      <w:r>
        <w:fldChar w:fldCharType="begin"/>
      </w:r>
      <w:r>
        <w:instrText xml:space="preserve"> PAGEREF _Toc3979 \h </w:instrText>
      </w:r>
      <w:r>
        <w:fldChar w:fldCharType="separate"/>
      </w:r>
      <w:r>
        <w:t>5</w:t>
      </w:r>
      <w:r>
        <w:fldChar w:fldCharType="end"/>
      </w:r>
      <w:r>
        <w:fldChar w:fldCharType="end"/>
      </w:r>
    </w:p>
    <w:p w14:paraId="32F23164">
      <w:pPr>
        <w:pStyle w:val="24"/>
        <w:tabs>
          <w:tab w:val="right" w:leader="dot" w:pos="8640"/>
        </w:tabs>
      </w:pPr>
      <w:r>
        <w:fldChar w:fldCharType="begin"/>
      </w:r>
      <w:r>
        <w:instrText xml:space="preserve"> HYPERLINK \l _Toc19812 </w:instrText>
      </w:r>
      <w:r>
        <w:fldChar w:fldCharType="separate"/>
      </w:r>
      <w:r>
        <w:rPr>
          <w:rFonts w:ascii="微软雅黑" w:hAnsi="微软雅黑" w:eastAsia="微软雅黑"/>
        </w:rPr>
        <w:t>软件源更新和环境准备</w:t>
      </w:r>
      <w:r>
        <w:tab/>
      </w:r>
      <w:r>
        <w:fldChar w:fldCharType="begin"/>
      </w:r>
      <w:r>
        <w:instrText xml:space="preserve"> PAGEREF _Toc19812 \h </w:instrText>
      </w:r>
      <w:r>
        <w:fldChar w:fldCharType="separate"/>
      </w:r>
      <w:r>
        <w:t>5</w:t>
      </w:r>
      <w:r>
        <w:fldChar w:fldCharType="end"/>
      </w:r>
      <w:r>
        <w:fldChar w:fldCharType="end"/>
      </w:r>
    </w:p>
    <w:p w14:paraId="419DA2FC">
      <w:pPr>
        <w:pStyle w:val="24"/>
        <w:tabs>
          <w:tab w:val="right" w:leader="dot" w:pos="8640"/>
        </w:tabs>
      </w:pPr>
      <w:r>
        <w:fldChar w:fldCharType="begin"/>
      </w:r>
      <w:r>
        <w:instrText xml:space="preserve"> HYPERLINK \l _Toc10388 </w:instrText>
      </w:r>
      <w:r>
        <w:fldChar w:fldCharType="separate"/>
      </w:r>
      <w:r>
        <w:rPr>
          <w:rFonts w:ascii="微软雅黑" w:hAnsi="微软雅黑" w:eastAsia="微软雅黑"/>
        </w:rPr>
        <w:t>测试安装</w:t>
      </w:r>
      <w:r>
        <w:tab/>
      </w:r>
      <w:r>
        <w:fldChar w:fldCharType="begin"/>
      </w:r>
      <w:r>
        <w:instrText xml:space="preserve"> PAGEREF _Toc10388 \h </w:instrText>
      </w:r>
      <w:r>
        <w:fldChar w:fldCharType="separate"/>
      </w:r>
      <w:r>
        <w:t>5</w:t>
      </w:r>
      <w:r>
        <w:fldChar w:fldCharType="end"/>
      </w:r>
      <w:r>
        <w:fldChar w:fldCharType="end"/>
      </w:r>
    </w:p>
    <w:p w14:paraId="3A28B2A3">
      <w:pPr>
        <w:pStyle w:val="24"/>
        <w:tabs>
          <w:tab w:val="right" w:leader="dot" w:pos="8640"/>
        </w:tabs>
      </w:pPr>
      <w:r>
        <w:fldChar w:fldCharType="begin"/>
      </w:r>
      <w:r>
        <w:instrText xml:space="preserve"> HYPERLINK \l _Toc11266 </w:instrText>
      </w:r>
      <w:r>
        <w:fldChar w:fldCharType="separate"/>
      </w:r>
      <w:r>
        <w:rPr>
          <w:rFonts w:ascii="微软雅黑" w:hAnsi="微软雅黑" w:eastAsia="微软雅黑"/>
        </w:rPr>
        <w:t>编译内核</w:t>
      </w:r>
      <w:r>
        <w:tab/>
      </w:r>
      <w:r>
        <w:fldChar w:fldCharType="begin"/>
      </w:r>
      <w:r>
        <w:instrText xml:space="preserve"> PAGEREF _Toc11266 \h </w:instrText>
      </w:r>
      <w:r>
        <w:fldChar w:fldCharType="separate"/>
      </w:r>
      <w:r>
        <w:t>6</w:t>
      </w:r>
      <w:r>
        <w:fldChar w:fldCharType="end"/>
      </w:r>
      <w:r>
        <w:fldChar w:fldCharType="end"/>
      </w:r>
    </w:p>
    <w:p w14:paraId="4278AD09">
      <w:pPr>
        <w:pStyle w:val="24"/>
        <w:tabs>
          <w:tab w:val="right" w:leader="dot" w:pos="8640"/>
        </w:tabs>
      </w:pPr>
      <w:r>
        <w:fldChar w:fldCharType="begin"/>
      </w:r>
      <w:r>
        <w:instrText xml:space="preserve"> HYPERLINK \l _Toc10538 </w:instrText>
      </w:r>
      <w:r>
        <w:fldChar w:fldCharType="separate"/>
      </w:r>
      <w:r>
        <w:rPr>
          <w:rFonts w:ascii="微软雅黑" w:hAnsi="微软雅黑" w:eastAsia="微软雅黑"/>
        </w:rPr>
        <w:t>调试解决方案的技巧</w:t>
      </w:r>
      <w:r>
        <w:tab/>
      </w:r>
      <w:r>
        <w:fldChar w:fldCharType="begin"/>
      </w:r>
      <w:r>
        <w:instrText xml:space="preserve"> PAGEREF _Toc10538 \h </w:instrText>
      </w:r>
      <w:r>
        <w:fldChar w:fldCharType="separate"/>
      </w:r>
      <w:r>
        <w:t>6</w:t>
      </w:r>
      <w:r>
        <w:fldChar w:fldCharType="end"/>
      </w:r>
      <w:r>
        <w:fldChar w:fldCharType="end"/>
      </w:r>
    </w:p>
    <w:p w14:paraId="56E01EC2">
      <w:pPr>
        <w:pStyle w:val="30"/>
        <w:tabs>
          <w:tab w:val="right" w:leader="dot" w:pos="8640"/>
        </w:tabs>
      </w:pPr>
      <w:r>
        <w:fldChar w:fldCharType="begin"/>
      </w:r>
      <w:r>
        <w:instrText xml:space="preserve"> HYPERLINK \l _Toc2056 </w:instrText>
      </w:r>
      <w:r>
        <w:fldChar w:fldCharType="separate"/>
      </w:r>
      <w:r>
        <w:rPr>
          <w:rFonts w:ascii="微软雅黑" w:hAnsi="微软雅黑" w:eastAsia="微软雅黑"/>
        </w:rPr>
        <w:t>Lab 1: Xv6 和 Unix 实用程序</w:t>
      </w:r>
      <w:r>
        <w:tab/>
      </w:r>
      <w:r>
        <w:fldChar w:fldCharType="begin"/>
      </w:r>
      <w:r>
        <w:instrText xml:space="preserve"> PAGEREF _Toc2056 \h </w:instrText>
      </w:r>
      <w:r>
        <w:fldChar w:fldCharType="separate"/>
      </w:r>
      <w:r>
        <w:t>6</w:t>
      </w:r>
      <w:r>
        <w:fldChar w:fldCharType="end"/>
      </w:r>
      <w:r>
        <w:fldChar w:fldCharType="end"/>
      </w:r>
    </w:p>
    <w:p w14:paraId="687C5F9C">
      <w:pPr>
        <w:pStyle w:val="24"/>
        <w:tabs>
          <w:tab w:val="right" w:leader="dot" w:pos="8640"/>
        </w:tabs>
      </w:pPr>
      <w:r>
        <w:fldChar w:fldCharType="begin"/>
      </w:r>
      <w:r>
        <w:instrText xml:space="preserve"> HYPERLINK \l _Toc25180 </w:instrText>
      </w:r>
      <w:r>
        <w:fldChar w:fldCharType="separate"/>
      </w:r>
      <w:r>
        <w:rPr>
          <w:rFonts w:ascii="微软雅黑" w:hAnsi="微软雅黑" w:eastAsia="微软雅黑"/>
        </w:rPr>
        <w:t>实验概述</w:t>
      </w:r>
      <w:r>
        <w:tab/>
      </w:r>
      <w:r>
        <w:fldChar w:fldCharType="begin"/>
      </w:r>
      <w:r>
        <w:instrText xml:space="preserve"> PAGEREF _Toc25180 \h </w:instrText>
      </w:r>
      <w:r>
        <w:fldChar w:fldCharType="separate"/>
      </w:r>
      <w:r>
        <w:t>6</w:t>
      </w:r>
      <w:r>
        <w:fldChar w:fldCharType="end"/>
      </w:r>
      <w:r>
        <w:fldChar w:fldCharType="end"/>
      </w:r>
    </w:p>
    <w:p w14:paraId="7C73B7B4">
      <w:pPr>
        <w:pStyle w:val="24"/>
        <w:tabs>
          <w:tab w:val="right" w:leader="dot" w:pos="8640"/>
        </w:tabs>
      </w:pPr>
      <w:r>
        <w:fldChar w:fldCharType="begin"/>
      </w:r>
      <w:r>
        <w:instrText xml:space="preserve"> HYPERLINK \l _Toc16581 </w:instrText>
      </w:r>
      <w:r>
        <w:fldChar w:fldCharType="separate"/>
      </w:r>
      <w:r>
        <w:rPr>
          <w:rFonts w:ascii="微软雅黑" w:hAnsi="微软雅黑" w:eastAsia="微软雅黑"/>
        </w:rPr>
        <w:t>启动 xv6</w:t>
      </w:r>
      <w:r>
        <w:tab/>
      </w:r>
      <w:r>
        <w:fldChar w:fldCharType="begin"/>
      </w:r>
      <w:r>
        <w:instrText xml:space="preserve"> PAGEREF _Toc16581 \h </w:instrText>
      </w:r>
      <w:r>
        <w:fldChar w:fldCharType="separate"/>
      </w:r>
      <w:r>
        <w:t>6</w:t>
      </w:r>
      <w:r>
        <w:fldChar w:fldCharType="end"/>
      </w:r>
      <w:r>
        <w:fldChar w:fldCharType="end"/>
      </w:r>
    </w:p>
    <w:p w14:paraId="405844E5">
      <w:pPr>
        <w:pStyle w:val="24"/>
        <w:tabs>
          <w:tab w:val="right" w:leader="dot" w:pos="8640"/>
        </w:tabs>
      </w:pPr>
      <w:r>
        <w:fldChar w:fldCharType="begin"/>
      </w:r>
      <w:r>
        <w:instrText xml:space="preserve"> HYPERLINK \l _Toc9934 </w:instrText>
      </w:r>
      <w:r>
        <w:fldChar w:fldCharType="separate"/>
      </w:r>
      <w:r>
        <w:rPr>
          <w:rFonts w:ascii="微软雅黑" w:hAnsi="微软雅黑" w:eastAsia="微软雅黑"/>
        </w:rPr>
        <w:t>sleep</w:t>
      </w:r>
      <w:r>
        <w:tab/>
      </w:r>
      <w:r>
        <w:fldChar w:fldCharType="begin"/>
      </w:r>
      <w:r>
        <w:instrText xml:space="preserve"> PAGEREF _Toc9934 \h </w:instrText>
      </w:r>
      <w:r>
        <w:fldChar w:fldCharType="separate"/>
      </w:r>
      <w:r>
        <w:t>7</w:t>
      </w:r>
      <w:r>
        <w:fldChar w:fldCharType="end"/>
      </w:r>
      <w:r>
        <w:fldChar w:fldCharType="end"/>
      </w:r>
    </w:p>
    <w:p w14:paraId="118826A2">
      <w:pPr>
        <w:pStyle w:val="24"/>
        <w:tabs>
          <w:tab w:val="right" w:leader="dot" w:pos="8640"/>
        </w:tabs>
      </w:pPr>
      <w:r>
        <w:fldChar w:fldCharType="begin"/>
      </w:r>
      <w:r>
        <w:instrText xml:space="preserve"> HYPERLINK \l _Toc21651 </w:instrText>
      </w:r>
      <w:r>
        <w:fldChar w:fldCharType="separate"/>
      </w:r>
      <w:r>
        <w:rPr>
          <w:rFonts w:ascii="微软雅黑" w:hAnsi="微软雅黑" w:eastAsia="微软雅黑"/>
        </w:rPr>
        <w:t>pingpong</w:t>
      </w:r>
      <w:r>
        <w:tab/>
      </w:r>
      <w:r>
        <w:fldChar w:fldCharType="begin"/>
      </w:r>
      <w:r>
        <w:instrText xml:space="preserve"> PAGEREF _Toc21651 \h </w:instrText>
      </w:r>
      <w:r>
        <w:fldChar w:fldCharType="separate"/>
      </w:r>
      <w:r>
        <w:t>8</w:t>
      </w:r>
      <w:r>
        <w:fldChar w:fldCharType="end"/>
      </w:r>
      <w:r>
        <w:fldChar w:fldCharType="end"/>
      </w:r>
    </w:p>
    <w:p w14:paraId="6B95CEB5">
      <w:pPr>
        <w:pStyle w:val="24"/>
        <w:tabs>
          <w:tab w:val="right" w:leader="dot" w:pos="8640"/>
        </w:tabs>
      </w:pPr>
      <w:r>
        <w:fldChar w:fldCharType="begin"/>
      </w:r>
      <w:r>
        <w:instrText xml:space="preserve"> HYPERLINK \l _Toc16531 </w:instrText>
      </w:r>
      <w:r>
        <w:fldChar w:fldCharType="separate"/>
      </w:r>
      <w:r>
        <w:rPr>
          <w:rFonts w:ascii="微软雅黑" w:hAnsi="微软雅黑" w:eastAsia="微软雅黑"/>
        </w:rPr>
        <w:t>primes</w:t>
      </w:r>
      <w:r>
        <w:tab/>
      </w:r>
      <w:r>
        <w:fldChar w:fldCharType="begin"/>
      </w:r>
      <w:r>
        <w:instrText xml:space="preserve"> PAGEREF _Toc16531 \h </w:instrText>
      </w:r>
      <w:r>
        <w:fldChar w:fldCharType="separate"/>
      </w:r>
      <w:r>
        <w:t>10</w:t>
      </w:r>
      <w:r>
        <w:fldChar w:fldCharType="end"/>
      </w:r>
      <w:r>
        <w:fldChar w:fldCharType="end"/>
      </w:r>
    </w:p>
    <w:p w14:paraId="3AC93D5E">
      <w:pPr>
        <w:pStyle w:val="24"/>
        <w:tabs>
          <w:tab w:val="right" w:leader="dot" w:pos="8640"/>
        </w:tabs>
      </w:pPr>
      <w:r>
        <w:fldChar w:fldCharType="begin"/>
      </w:r>
      <w:r>
        <w:instrText xml:space="preserve"> HYPERLINK \l _Toc7641 </w:instrText>
      </w:r>
      <w:r>
        <w:fldChar w:fldCharType="separate"/>
      </w:r>
      <w:r>
        <w:rPr>
          <w:rFonts w:ascii="微软雅黑" w:hAnsi="微软雅黑" w:eastAsia="微软雅黑"/>
        </w:rPr>
        <w:t>find</w:t>
      </w:r>
      <w:r>
        <w:tab/>
      </w:r>
      <w:r>
        <w:fldChar w:fldCharType="begin"/>
      </w:r>
      <w:r>
        <w:instrText xml:space="preserve"> PAGEREF _Toc7641 \h </w:instrText>
      </w:r>
      <w:r>
        <w:fldChar w:fldCharType="separate"/>
      </w:r>
      <w:r>
        <w:t>11</w:t>
      </w:r>
      <w:r>
        <w:fldChar w:fldCharType="end"/>
      </w:r>
      <w:r>
        <w:fldChar w:fldCharType="end"/>
      </w:r>
    </w:p>
    <w:p w14:paraId="5C9C7393">
      <w:pPr>
        <w:pStyle w:val="24"/>
        <w:tabs>
          <w:tab w:val="right" w:leader="dot" w:pos="8640"/>
        </w:tabs>
      </w:pPr>
      <w:r>
        <w:fldChar w:fldCharType="begin"/>
      </w:r>
      <w:r>
        <w:instrText xml:space="preserve"> HYPERLINK \l _Toc24234 </w:instrText>
      </w:r>
      <w:r>
        <w:fldChar w:fldCharType="separate"/>
      </w:r>
      <w:r>
        <w:rPr>
          <w:rFonts w:ascii="微软雅黑" w:hAnsi="微软雅黑" w:eastAsia="微软雅黑"/>
        </w:rPr>
        <w:t>xargs</w:t>
      </w:r>
      <w:r>
        <w:tab/>
      </w:r>
      <w:r>
        <w:fldChar w:fldCharType="begin"/>
      </w:r>
      <w:r>
        <w:instrText xml:space="preserve"> PAGEREF _Toc24234 \h </w:instrText>
      </w:r>
      <w:r>
        <w:fldChar w:fldCharType="separate"/>
      </w:r>
      <w:r>
        <w:t>11</w:t>
      </w:r>
      <w:r>
        <w:fldChar w:fldCharType="end"/>
      </w:r>
      <w:r>
        <w:fldChar w:fldCharType="end"/>
      </w:r>
    </w:p>
    <w:p w14:paraId="56FCDBE2">
      <w:pPr>
        <w:pStyle w:val="30"/>
        <w:tabs>
          <w:tab w:val="right" w:leader="dot" w:pos="8640"/>
        </w:tabs>
      </w:pPr>
      <w:r>
        <w:fldChar w:fldCharType="begin"/>
      </w:r>
      <w:r>
        <w:instrText xml:space="preserve"> HYPERLINK \l _Toc7423 </w:instrText>
      </w:r>
      <w:r>
        <w:fldChar w:fldCharType="separate"/>
      </w:r>
      <w:r>
        <w:rPr>
          <w:rFonts w:ascii="微软雅黑" w:hAnsi="微软雅黑" w:eastAsia="微软雅黑"/>
        </w:rPr>
        <w:t>Lab 2: System calls</w:t>
      </w:r>
      <w:r>
        <w:tab/>
      </w:r>
      <w:r>
        <w:fldChar w:fldCharType="begin"/>
      </w:r>
      <w:r>
        <w:instrText xml:space="preserve"> PAGEREF _Toc7423 \h </w:instrText>
      </w:r>
      <w:r>
        <w:fldChar w:fldCharType="separate"/>
      </w:r>
      <w:r>
        <w:t>13</w:t>
      </w:r>
      <w:r>
        <w:fldChar w:fldCharType="end"/>
      </w:r>
      <w:r>
        <w:fldChar w:fldCharType="end"/>
      </w:r>
    </w:p>
    <w:p w14:paraId="6289FB0D">
      <w:pPr>
        <w:pStyle w:val="24"/>
        <w:tabs>
          <w:tab w:val="right" w:leader="dot" w:pos="8640"/>
        </w:tabs>
      </w:pPr>
      <w:r>
        <w:fldChar w:fldCharType="begin"/>
      </w:r>
      <w:r>
        <w:instrText xml:space="preserve"> HYPERLINK \l _Toc32665 </w:instrText>
      </w:r>
      <w:r>
        <w:fldChar w:fldCharType="separate"/>
      </w:r>
      <w:r>
        <w:rPr>
          <w:rFonts w:ascii="微软雅黑" w:hAnsi="微软雅黑" w:eastAsia="微软雅黑"/>
        </w:rPr>
        <w:t>实验综述</w:t>
      </w:r>
      <w:r>
        <w:tab/>
      </w:r>
      <w:r>
        <w:fldChar w:fldCharType="begin"/>
      </w:r>
      <w:r>
        <w:instrText xml:space="preserve"> PAGEREF _Toc32665 \h </w:instrText>
      </w:r>
      <w:r>
        <w:fldChar w:fldCharType="separate"/>
      </w:r>
      <w:r>
        <w:t>13</w:t>
      </w:r>
      <w:r>
        <w:fldChar w:fldCharType="end"/>
      </w:r>
      <w:r>
        <w:fldChar w:fldCharType="end"/>
      </w:r>
    </w:p>
    <w:p w14:paraId="26439B91">
      <w:pPr>
        <w:pStyle w:val="24"/>
        <w:tabs>
          <w:tab w:val="right" w:leader="dot" w:pos="8640"/>
        </w:tabs>
      </w:pPr>
      <w:r>
        <w:fldChar w:fldCharType="begin"/>
      </w:r>
      <w:r>
        <w:instrText xml:space="preserve"> HYPERLINK \l _Toc24362 </w:instrText>
      </w:r>
      <w:r>
        <w:fldChar w:fldCharType="separate"/>
      </w:r>
      <w:r>
        <w:rPr>
          <w:rFonts w:ascii="微软雅黑" w:hAnsi="微软雅黑" w:eastAsia="微软雅黑"/>
        </w:rPr>
        <w:t>System call tracing</w:t>
      </w:r>
      <w:r>
        <w:tab/>
      </w:r>
      <w:r>
        <w:fldChar w:fldCharType="begin"/>
      </w:r>
      <w:r>
        <w:instrText xml:space="preserve"> PAGEREF _Toc24362 \h </w:instrText>
      </w:r>
      <w:r>
        <w:fldChar w:fldCharType="separate"/>
      </w:r>
      <w:r>
        <w:t>13</w:t>
      </w:r>
      <w:r>
        <w:fldChar w:fldCharType="end"/>
      </w:r>
      <w:r>
        <w:fldChar w:fldCharType="end"/>
      </w:r>
    </w:p>
    <w:p w14:paraId="195EB5E2">
      <w:pPr>
        <w:pStyle w:val="24"/>
        <w:tabs>
          <w:tab w:val="right" w:leader="dot" w:pos="8640"/>
        </w:tabs>
      </w:pPr>
      <w:r>
        <w:fldChar w:fldCharType="begin"/>
      </w:r>
      <w:r>
        <w:instrText xml:space="preserve"> HYPERLINK \l _Toc18885 </w:instrText>
      </w:r>
      <w:r>
        <w:fldChar w:fldCharType="separate"/>
      </w:r>
      <w:r>
        <w:rPr>
          <w:rFonts w:ascii="微软雅黑" w:hAnsi="微软雅黑" w:eastAsia="微软雅黑"/>
        </w:rPr>
        <w:t>Sysinfo</w:t>
      </w:r>
      <w:r>
        <w:tab/>
      </w:r>
      <w:r>
        <w:fldChar w:fldCharType="begin"/>
      </w:r>
      <w:r>
        <w:instrText xml:space="preserve"> PAGEREF _Toc18885 \h </w:instrText>
      </w:r>
      <w:r>
        <w:fldChar w:fldCharType="separate"/>
      </w:r>
      <w:r>
        <w:t>15</w:t>
      </w:r>
      <w:r>
        <w:fldChar w:fldCharType="end"/>
      </w:r>
      <w:r>
        <w:fldChar w:fldCharType="end"/>
      </w:r>
    </w:p>
    <w:p w14:paraId="0414C152">
      <w:pPr>
        <w:pStyle w:val="30"/>
        <w:tabs>
          <w:tab w:val="right" w:leader="dot" w:pos="8640"/>
        </w:tabs>
      </w:pPr>
      <w:r>
        <w:fldChar w:fldCharType="begin"/>
      </w:r>
      <w:r>
        <w:instrText xml:space="preserve"> HYPERLINK \l _Toc20415 </w:instrText>
      </w:r>
      <w:r>
        <w:fldChar w:fldCharType="separate"/>
      </w:r>
      <w:r>
        <w:rPr>
          <w:rFonts w:ascii="微软雅黑" w:hAnsi="微软雅黑" w:eastAsia="微软雅黑"/>
        </w:rPr>
        <w:t>Lab 3: Page tables</w:t>
      </w:r>
      <w:r>
        <w:tab/>
      </w:r>
      <w:r>
        <w:fldChar w:fldCharType="begin"/>
      </w:r>
      <w:r>
        <w:instrText xml:space="preserve"> PAGEREF _Toc20415 \h </w:instrText>
      </w:r>
      <w:r>
        <w:fldChar w:fldCharType="separate"/>
      </w:r>
      <w:r>
        <w:t>16</w:t>
      </w:r>
      <w:r>
        <w:fldChar w:fldCharType="end"/>
      </w:r>
      <w:r>
        <w:fldChar w:fldCharType="end"/>
      </w:r>
    </w:p>
    <w:p w14:paraId="06C25EF1">
      <w:pPr>
        <w:pStyle w:val="24"/>
        <w:tabs>
          <w:tab w:val="right" w:leader="dot" w:pos="8640"/>
        </w:tabs>
      </w:pPr>
      <w:r>
        <w:fldChar w:fldCharType="begin"/>
      </w:r>
      <w:r>
        <w:instrText xml:space="preserve"> HYPERLINK \l _Toc1890 </w:instrText>
      </w:r>
      <w:r>
        <w:fldChar w:fldCharType="separate"/>
      </w:r>
      <w:r>
        <w:rPr>
          <w:rFonts w:ascii="微软雅黑" w:hAnsi="微软雅黑" w:eastAsia="微软雅黑"/>
        </w:rPr>
        <w:t>实验综述</w:t>
      </w:r>
      <w:r>
        <w:tab/>
      </w:r>
      <w:r>
        <w:fldChar w:fldCharType="begin"/>
      </w:r>
      <w:r>
        <w:instrText xml:space="preserve"> PAGEREF _Toc1890 \h </w:instrText>
      </w:r>
      <w:r>
        <w:fldChar w:fldCharType="separate"/>
      </w:r>
      <w:r>
        <w:t>16</w:t>
      </w:r>
      <w:r>
        <w:fldChar w:fldCharType="end"/>
      </w:r>
      <w:r>
        <w:fldChar w:fldCharType="end"/>
      </w:r>
    </w:p>
    <w:p w14:paraId="43196E22">
      <w:pPr>
        <w:pStyle w:val="24"/>
        <w:tabs>
          <w:tab w:val="right" w:leader="dot" w:pos="8640"/>
        </w:tabs>
      </w:pPr>
      <w:r>
        <w:fldChar w:fldCharType="begin"/>
      </w:r>
      <w:r>
        <w:instrText xml:space="preserve"> HYPERLINK \l _Toc29426 </w:instrText>
      </w:r>
      <w:r>
        <w:fldChar w:fldCharType="separate"/>
      </w:r>
      <w:r>
        <w:rPr>
          <w:rFonts w:ascii="微软雅黑" w:hAnsi="微软雅黑" w:eastAsia="微软雅黑"/>
        </w:rPr>
        <w:t>Speed up system calls</w:t>
      </w:r>
      <w:r>
        <w:tab/>
      </w:r>
      <w:r>
        <w:fldChar w:fldCharType="begin"/>
      </w:r>
      <w:r>
        <w:instrText xml:space="preserve"> PAGEREF _Toc29426 \h </w:instrText>
      </w:r>
      <w:r>
        <w:fldChar w:fldCharType="separate"/>
      </w:r>
      <w:r>
        <w:t>16</w:t>
      </w:r>
      <w:r>
        <w:fldChar w:fldCharType="end"/>
      </w:r>
      <w:r>
        <w:fldChar w:fldCharType="end"/>
      </w:r>
    </w:p>
    <w:p w14:paraId="3C3E70F2">
      <w:pPr>
        <w:pStyle w:val="24"/>
        <w:tabs>
          <w:tab w:val="right" w:leader="dot" w:pos="8640"/>
        </w:tabs>
      </w:pPr>
      <w:r>
        <w:fldChar w:fldCharType="begin"/>
      </w:r>
      <w:r>
        <w:instrText xml:space="preserve"> HYPERLINK \l _Toc27460 </w:instrText>
      </w:r>
      <w:r>
        <w:fldChar w:fldCharType="separate"/>
      </w:r>
      <w:r>
        <w:rPr>
          <w:rFonts w:ascii="微软雅黑" w:hAnsi="微软雅黑" w:eastAsia="微软雅黑"/>
        </w:rPr>
        <w:t>Print a page table</w:t>
      </w:r>
      <w:r>
        <w:tab/>
      </w:r>
      <w:r>
        <w:fldChar w:fldCharType="begin"/>
      </w:r>
      <w:r>
        <w:instrText xml:space="preserve"> PAGEREF _Toc27460 \h </w:instrText>
      </w:r>
      <w:r>
        <w:fldChar w:fldCharType="separate"/>
      </w:r>
      <w:r>
        <w:t>17</w:t>
      </w:r>
      <w:r>
        <w:fldChar w:fldCharType="end"/>
      </w:r>
      <w:r>
        <w:fldChar w:fldCharType="end"/>
      </w:r>
    </w:p>
    <w:p w14:paraId="4B630431">
      <w:pPr>
        <w:pStyle w:val="24"/>
        <w:tabs>
          <w:tab w:val="right" w:leader="dot" w:pos="8640"/>
        </w:tabs>
      </w:pPr>
      <w:r>
        <w:fldChar w:fldCharType="begin"/>
      </w:r>
      <w:r>
        <w:instrText xml:space="preserve"> HYPERLINK \l _Toc14839 </w:instrText>
      </w:r>
      <w:r>
        <w:fldChar w:fldCharType="separate"/>
      </w:r>
      <w:r>
        <w:rPr>
          <w:rFonts w:ascii="微软雅黑" w:hAnsi="微软雅黑" w:eastAsia="微软雅黑"/>
        </w:rPr>
        <w:t>Detecting which pages have been accessed</w:t>
      </w:r>
      <w:r>
        <w:tab/>
      </w:r>
      <w:r>
        <w:fldChar w:fldCharType="begin"/>
      </w:r>
      <w:r>
        <w:instrText xml:space="preserve"> PAGEREF _Toc14839 \h </w:instrText>
      </w:r>
      <w:r>
        <w:fldChar w:fldCharType="separate"/>
      </w:r>
      <w:r>
        <w:t>18</w:t>
      </w:r>
      <w:r>
        <w:fldChar w:fldCharType="end"/>
      </w:r>
      <w:r>
        <w:fldChar w:fldCharType="end"/>
      </w:r>
    </w:p>
    <w:p w14:paraId="118DB828">
      <w:pPr>
        <w:pStyle w:val="30"/>
        <w:tabs>
          <w:tab w:val="right" w:leader="dot" w:pos="8640"/>
        </w:tabs>
      </w:pPr>
      <w:r>
        <w:fldChar w:fldCharType="begin"/>
      </w:r>
      <w:r>
        <w:instrText xml:space="preserve"> HYPERLINK \l _Toc11477 </w:instrText>
      </w:r>
      <w:r>
        <w:fldChar w:fldCharType="separate"/>
      </w:r>
      <w:r>
        <w:rPr>
          <w:rFonts w:ascii="微软雅黑" w:hAnsi="微软雅黑" w:eastAsia="微软雅黑"/>
        </w:rPr>
        <w:t>Lab 4: Traps</w:t>
      </w:r>
      <w:r>
        <w:tab/>
      </w:r>
      <w:r>
        <w:fldChar w:fldCharType="begin"/>
      </w:r>
      <w:r>
        <w:instrText xml:space="preserve"> PAGEREF _Toc11477 \h </w:instrText>
      </w:r>
      <w:r>
        <w:fldChar w:fldCharType="separate"/>
      </w:r>
      <w:r>
        <w:t>19</w:t>
      </w:r>
      <w:r>
        <w:fldChar w:fldCharType="end"/>
      </w:r>
      <w:r>
        <w:fldChar w:fldCharType="end"/>
      </w:r>
    </w:p>
    <w:p w14:paraId="4B3E7CCF">
      <w:pPr>
        <w:pStyle w:val="24"/>
        <w:tabs>
          <w:tab w:val="right" w:leader="dot" w:pos="8640"/>
        </w:tabs>
      </w:pPr>
      <w:r>
        <w:fldChar w:fldCharType="begin"/>
      </w:r>
      <w:r>
        <w:instrText xml:space="preserve"> HYPERLINK \l _Toc25995 </w:instrText>
      </w:r>
      <w:r>
        <w:fldChar w:fldCharType="separate"/>
      </w:r>
      <w:r>
        <w:rPr>
          <w:rFonts w:ascii="微软雅黑" w:hAnsi="微软雅黑" w:eastAsia="微软雅黑"/>
        </w:rPr>
        <w:t>RISC-V assembly</w:t>
      </w:r>
      <w:r>
        <w:tab/>
      </w:r>
      <w:r>
        <w:fldChar w:fldCharType="begin"/>
      </w:r>
      <w:r>
        <w:instrText xml:space="preserve"> PAGEREF _Toc25995 \h </w:instrText>
      </w:r>
      <w:r>
        <w:fldChar w:fldCharType="separate"/>
      </w:r>
      <w:r>
        <w:t>19</w:t>
      </w:r>
      <w:r>
        <w:fldChar w:fldCharType="end"/>
      </w:r>
      <w:r>
        <w:fldChar w:fldCharType="end"/>
      </w:r>
    </w:p>
    <w:p w14:paraId="77540EBC">
      <w:pPr>
        <w:pStyle w:val="24"/>
        <w:tabs>
          <w:tab w:val="right" w:leader="dot" w:pos="8640"/>
        </w:tabs>
      </w:pPr>
      <w:r>
        <w:fldChar w:fldCharType="begin"/>
      </w:r>
      <w:r>
        <w:instrText xml:space="preserve"> HYPERLINK \l _Toc15596 </w:instrText>
      </w:r>
      <w:r>
        <w:fldChar w:fldCharType="separate"/>
      </w:r>
      <w:r>
        <w:rPr>
          <w:rFonts w:ascii="微软雅黑" w:hAnsi="微软雅黑" w:eastAsia="微软雅黑"/>
        </w:rPr>
        <w:t>Backtrace</w:t>
      </w:r>
      <w:r>
        <w:tab/>
      </w:r>
      <w:r>
        <w:fldChar w:fldCharType="begin"/>
      </w:r>
      <w:r>
        <w:instrText xml:space="preserve"> PAGEREF _Toc15596 \h </w:instrText>
      </w:r>
      <w:r>
        <w:fldChar w:fldCharType="separate"/>
      </w:r>
      <w:r>
        <w:t>20</w:t>
      </w:r>
      <w:r>
        <w:fldChar w:fldCharType="end"/>
      </w:r>
      <w:r>
        <w:fldChar w:fldCharType="end"/>
      </w:r>
    </w:p>
    <w:p w14:paraId="14E66331">
      <w:pPr>
        <w:pStyle w:val="24"/>
        <w:tabs>
          <w:tab w:val="right" w:leader="dot" w:pos="8640"/>
        </w:tabs>
      </w:pPr>
      <w:r>
        <w:fldChar w:fldCharType="begin"/>
      </w:r>
      <w:r>
        <w:instrText xml:space="preserve"> HYPERLINK \l _Toc20972 </w:instrText>
      </w:r>
      <w:r>
        <w:fldChar w:fldCharType="separate"/>
      </w:r>
      <w:r>
        <w:rPr>
          <w:rFonts w:ascii="微软雅黑" w:hAnsi="微软雅黑" w:eastAsia="微软雅黑"/>
        </w:rPr>
        <w:t>Alarm</w:t>
      </w:r>
      <w:r>
        <w:tab/>
      </w:r>
      <w:r>
        <w:fldChar w:fldCharType="begin"/>
      </w:r>
      <w:r>
        <w:instrText xml:space="preserve"> PAGEREF _Toc20972 \h </w:instrText>
      </w:r>
      <w:r>
        <w:fldChar w:fldCharType="separate"/>
      </w:r>
      <w:r>
        <w:t>22</w:t>
      </w:r>
      <w:r>
        <w:fldChar w:fldCharType="end"/>
      </w:r>
      <w:r>
        <w:fldChar w:fldCharType="end"/>
      </w:r>
    </w:p>
    <w:p w14:paraId="703C8693">
      <w:pPr>
        <w:pStyle w:val="30"/>
        <w:tabs>
          <w:tab w:val="right" w:leader="dot" w:pos="8640"/>
        </w:tabs>
      </w:pPr>
      <w:r>
        <w:fldChar w:fldCharType="begin"/>
      </w:r>
      <w:r>
        <w:instrText xml:space="preserve"> HYPERLINK \l _Toc8817 </w:instrText>
      </w:r>
      <w:r>
        <w:fldChar w:fldCharType="separate"/>
      </w:r>
      <w:r>
        <w:rPr>
          <w:rFonts w:ascii="微软雅黑" w:hAnsi="微软雅黑" w:eastAsia="微软雅黑"/>
        </w:rPr>
        <w:t>Lab 5: Copy-on-Write Fork for xv6</w:t>
      </w:r>
      <w:r>
        <w:tab/>
      </w:r>
      <w:r>
        <w:fldChar w:fldCharType="begin"/>
      </w:r>
      <w:r>
        <w:instrText xml:space="preserve"> PAGEREF _Toc8817 \h </w:instrText>
      </w:r>
      <w:r>
        <w:fldChar w:fldCharType="separate"/>
      </w:r>
      <w:r>
        <w:t>24</w:t>
      </w:r>
      <w:r>
        <w:fldChar w:fldCharType="end"/>
      </w:r>
      <w:r>
        <w:fldChar w:fldCharType="end"/>
      </w:r>
    </w:p>
    <w:p w14:paraId="2AD56AA0">
      <w:pPr>
        <w:pStyle w:val="24"/>
        <w:tabs>
          <w:tab w:val="right" w:leader="dot" w:pos="8640"/>
        </w:tabs>
      </w:pPr>
      <w:r>
        <w:fldChar w:fldCharType="begin"/>
      </w:r>
      <w:r>
        <w:instrText xml:space="preserve"> HYPERLINK \l _Toc8066 </w:instrText>
      </w:r>
      <w:r>
        <w:fldChar w:fldCharType="separate"/>
      </w:r>
      <w:r>
        <w:rPr>
          <w:rFonts w:ascii="微软雅黑" w:hAnsi="微软雅黑" w:eastAsia="微软雅黑"/>
        </w:rPr>
        <w:t>Implement copy-on write</w:t>
      </w:r>
      <w:r>
        <w:tab/>
      </w:r>
      <w:r>
        <w:fldChar w:fldCharType="begin"/>
      </w:r>
      <w:r>
        <w:instrText xml:space="preserve"> PAGEREF _Toc8066 \h </w:instrText>
      </w:r>
      <w:r>
        <w:fldChar w:fldCharType="separate"/>
      </w:r>
      <w:r>
        <w:t>24</w:t>
      </w:r>
      <w:r>
        <w:fldChar w:fldCharType="end"/>
      </w:r>
      <w:r>
        <w:fldChar w:fldCharType="end"/>
      </w:r>
    </w:p>
    <w:p w14:paraId="3C88EBCD">
      <w:pPr>
        <w:pStyle w:val="30"/>
        <w:tabs>
          <w:tab w:val="right" w:leader="dot" w:pos="8640"/>
        </w:tabs>
      </w:pPr>
      <w:r>
        <w:fldChar w:fldCharType="begin"/>
      </w:r>
      <w:r>
        <w:instrText xml:space="preserve"> HYPERLINK \l _Toc17635 </w:instrText>
      </w:r>
      <w:r>
        <w:fldChar w:fldCharType="separate"/>
      </w:r>
      <w:r>
        <w:rPr>
          <w:rFonts w:ascii="微软雅黑" w:hAnsi="微软雅黑" w:eastAsia="微软雅黑"/>
        </w:rPr>
        <w:t>Lab 6: Multi-threading</w:t>
      </w:r>
      <w:r>
        <w:tab/>
      </w:r>
      <w:r>
        <w:fldChar w:fldCharType="begin"/>
      </w:r>
      <w:r>
        <w:instrText xml:space="preserve"> PAGEREF _Toc17635 \h </w:instrText>
      </w:r>
      <w:r>
        <w:fldChar w:fldCharType="separate"/>
      </w:r>
      <w:r>
        <w:t>26</w:t>
      </w:r>
      <w:r>
        <w:fldChar w:fldCharType="end"/>
      </w:r>
      <w:r>
        <w:fldChar w:fldCharType="end"/>
      </w:r>
    </w:p>
    <w:p w14:paraId="69D46587">
      <w:pPr>
        <w:pStyle w:val="24"/>
        <w:tabs>
          <w:tab w:val="right" w:leader="dot" w:pos="8640"/>
        </w:tabs>
      </w:pPr>
      <w:r>
        <w:fldChar w:fldCharType="begin"/>
      </w:r>
      <w:r>
        <w:instrText xml:space="preserve"> HYPERLINK \l _Toc1466 </w:instrText>
      </w:r>
      <w:r>
        <w:fldChar w:fldCharType="separate"/>
      </w:r>
      <w:r>
        <w:rPr>
          <w:rFonts w:ascii="微软雅黑" w:hAnsi="微软雅黑" w:eastAsia="微软雅黑"/>
        </w:rPr>
        <w:t>概览</w:t>
      </w:r>
      <w:r>
        <w:tab/>
      </w:r>
      <w:r>
        <w:fldChar w:fldCharType="begin"/>
      </w:r>
      <w:r>
        <w:instrText xml:space="preserve"> PAGEREF _Toc1466 \h </w:instrText>
      </w:r>
      <w:r>
        <w:fldChar w:fldCharType="separate"/>
      </w:r>
      <w:r>
        <w:t>26</w:t>
      </w:r>
      <w:r>
        <w:fldChar w:fldCharType="end"/>
      </w:r>
      <w:r>
        <w:fldChar w:fldCharType="end"/>
      </w:r>
    </w:p>
    <w:p w14:paraId="55D5A199">
      <w:pPr>
        <w:pStyle w:val="24"/>
        <w:tabs>
          <w:tab w:val="right" w:leader="dot" w:pos="8640"/>
        </w:tabs>
      </w:pPr>
      <w:r>
        <w:fldChar w:fldCharType="begin"/>
      </w:r>
      <w:r>
        <w:instrText xml:space="preserve"> HYPERLINK \l _Toc23606 </w:instrText>
      </w:r>
      <w:r>
        <w:fldChar w:fldCharType="separate"/>
      </w:r>
      <w:r>
        <w:rPr>
          <w:rFonts w:ascii="微软雅黑" w:hAnsi="微软雅黑" w:eastAsia="微软雅黑"/>
        </w:rPr>
        <w:t>Uthread: switching between threads</w:t>
      </w:r>
      <w:r>
        <w:tab/>
      </w:r>
      <w:r>
        <w:fldChar w:fldCharType="begin"/>
      </w:r>
      <w:r>
        <w:instrText xml:space="preserve"> PAGEREF _Toc23606 \h </w:instrText>
      </w:r>
      <w:r>
        <w:fldChar w:fldCharType="separate"/>
      </w:r>
      <w:r>
        <w:t>26</w:t>
      </w:r>
      <w:r>
        <w:fldChar w:fldCharType="end"/>
      </w:r>
      <w:r>
        <w:fldChar w:fldCharType="end"/>
      </w:r>
    </w:p>
    <w:p w14:paraId="70F4EE6C">
      <w:pPr>
        <w:pStyle w:val="24"/>
        <w:tabs>
          <w:tab w:val="right" w:leader="dot" w:pos="8640"/>
        </w:tabs>
      </w:pPr>
      <w:r>
        <w:fldChar w:fldCharType="begin"/>
      </w:r>
      <w:r>
        <w:instrText xml:space="preserve"> HYPERLINK \l _Toc18924 </w:instrText>
      </w:r>
      <w:r>
        <w:fldChar w:fldCharType="separate"/>
      </w:r>
      <w:r>
        <w:rPr>
          <w:rFonts w:ascii="微软雅黑" w:hAnsi="微软雅黑" w:eastAsia="微软雅黑"/>
        </w:rPr>
        <w:t>Using threads</w:t>
      </w:r>
      <w:r>
        <w:tab/>
      </w:r>
      <w:r>
        <w:fldChar w:fldCharType="begin"/>
      </w:r>
      <w:r>
        <w:instrText xml:space="preserve"> PAGEREF _Toc18924 \h </w:instrText>
      </w:r>
      <w:r>
        <w:fldChar w:fldCharType="separate"/>
      </w:r>
      <w:r>
        <w:t>27</w:t>
      </w:r>
      <w:r>
        <w:fldChar w:fldCharType="end"/>
      </w:r>
      <w:r>
        <w:fldChar w:fldCharType="end"/>
      </w:r>
    </w:p>
    <w:p w14:paraId="6CC2E40A">
      <w:pPr>
        <w:pStyle w:val="24"/>
        <w:tabs>
          <w:tab w:val="right" w:leader="dot" w:pos="8640"/>
        </w:tabs>
      </w:pPr>
      <w:r>
        <w:fldChar w:fldCharType="begin"/>
      </w:r>
      <w:r>
        <w:instrText xml:space="preserve"> HYPERLINK \l _Toc14518 </w:instrText>
      </w:r>
      <w:r>
        <w:fldChar w:fldCharType="separate"/>
      </w:r>
      <w:r>
        <w:rPr>
          <w:rFonts w:ascii="微软雅黑" w:hAnsi="微软雅黑" w:eastAsia="微软雅黑"/>
        </w:rPr>
        <w:t>Barrier</w:t>
      </w:r>
      <w:r>
        <w:tab/>
      </w:r>
      <w:r>
        <w:fldChar w:fldCharType="begin"/>
      </w:r>
      <w:r>
        <w:instrText xml:space="preserve"> PAGEREF _Toc14518 \h </w:instrText>
      </w:r>
      <w:r>
        <w:fldChar w:fldCharType="separate"/>
      </w:r>
      <w:r>
        <w:t>28</w:t>
      </w:r>
      <w:r>
        <w:fldChar w:fldCharType="end"/>
      </w:r>
      <w:r>
        <w:fldChar w:fldCharType="end"/>
      </w:r>
    </w:p>
    <w:p w14:paraId="778C6631">
      <w:pPr>
        <w:pStyle w:val="30"/>
        <w:tabs>
          <w:tab w:val="right" w:leader="dot" w:pos="8640"/>
        </w:tabs>
      </w:pPr>
      <w:r>
        <w:fldChar w:fldCharType="begin"/>
      </w:r>
      <w:r>
        <w:instrText xml:space="preserve"> HYPERLINK \l _Toc25157 </w:instrText>
      </w:r>
      <w:r>
        <w:fldChar w:fldCharType="separate"/>
      </w:r>
      <w:r>
        <w:rPr>
          <w:rFonts w:ascii="微软雅黑" w:hAnsi="微软雅黑" w:eastAsia="微软雅黑"/>
        </w:rPr>
        <w:t>Lab 7: Networking</w:t>
      </w:r>
      <w:r>
        <w:tab/>
      </w:r>
      <w:r>
        <w:fldChar w:fldCharType="begin"/>
      </w:r>
      <w:r>
        <w:instrText xml:space="preserve"> PAGEREF _Toc25157 \h </w:instrText>
      </w:r>
      <w:r>
        <w:fldChar w:fldCharType="separate"/>
      </w:r>
      <w:r>
        <w:t>29</w:t>
      </w:r>
      <w:r>
        <w:fldChar w:fldCharType="end"/>
      </w:r>
      <w:r>
        <w:fldChar w:fldCharType="end"/>
      </w:r>
    </w:p>
    <w:p w14:paraId="0C1118ED">
      <w:pPr>
        <w:pStyle w:val="24"/>
        <w:tabs>
          <w:tab w:val="right" w:leader="dot" w:pos="8640"/>
        </w:tabs>
      </w:pPr>
      <w:r>
        <w:fldChar w:fldCharType="begin"/>
      </w:r>
      <w:r>
        <w:instrText xml:space="preserve"> HYPERLINK \l _Toc27331 </w:instrText>
      </w:r>
      <w:r>
        <w:fldChar w:fldCharType="separate"/>
      </w:r>
      <w:r>
        <w:rPr>
          <w:rFonts w:ascii="微软雅黑" w:hAnsi="微软雅黑" w:eastAsia="微软雅黑"/>
        </w:rPr>
        <w:t>实验目的</w:t>
      </w:r>
      <w:r>
        <w:tab/>
      </w:r>
      <w:r>
        <w:fldChar w:fldCharType="begin"/>
      </w:r>
      <w:r>
        <w:instrText xml:space="preserve"> PAGEREF _Toc27331 \h </w:instrText>
      </w:r>
      <w:r>
        <w:fldChar w:fldCharType="separate"/>
      </w:r>
      <w:r>
        <w:t>29</w:t>
      </w:r>
      <w:r>
        <w:fldChar w:fldCharType="end"/>
      </w:r>
      <w:r>
        <w:fldChar w:fldCharType="end"/>
      </w:r>
    </w:p>
    <w:p w14:paraId="337F078A">
      <w:pPr>
        <w:pStyle w:val="24"/>
        <w:tabs>
          <w:tab w:val="right" w:leader="dot" w:pos="8640"/>
        </w:tabs>
      </w:pPr>
      <w:r>
        <w:fldChar w:fldCharType="begin"/>
      </w:r>
      <w:r>
        <w:instrText xml:space="preserve"> HYPERLINK \l _Toc19709 </w:instrText>
      </w:r>
      <w:r>
        <w:fldChar w:fldCharType="separate"/>
      </w:r>
      <w:r>
        <w:rPr>
          <w:rFonts w:ascii="微软雅黑" w:hAnsi="微软雅黑" w:eastAsia="微软雅黑"/>
        </w:rPr>
        <w:t>实验背景与理解</w:t>
      </w:r>
      <w:r>
        <w:tab/>
      </w:r>
      <w:r>
        <w:fldChar w:fldCharType="begin"/>
      </w:r>
      <w:r>
        <w:instrText xml:space="preserve"> PAGEREF _Toc19709 \h </w:instrText>
      </w:r>
      <w:r>
        <w:fldChar w:fldCharType="separate"/>
      </w:r>
      <w:r>
        <w:t>29</w:t>
      </w:r>
      <w:r>
        <w:fldChar w:fldCharType="end"/>
      </w:r>
      <w:r>
        <w:fldChar w:fldCharType="end"/>
      </w:r>
    </w:p>
    <w:p w14:paraId="2707322E">
      <w:pPr>
        <w:pStyle w:val="24"/>
        <w:tabs>
          <w:tab w:val="right" w:leader="dot" w:pos="8640"/>
        </w:tabs>
      </w:pPr>
      <w:r>
        <w:fldChar w:fldCharType="begin"/>
      </w:r>
      <w:r>
        <w:instrText xml:space="preserve"> HYPERLINK \l _Toc20896 </w:instrText>
      </w:r>
      <w:r>
        <w:fldChar w:fldCharType="separate"/>
      </w:r>
      <w:r>
        <w:rPr>
          <w:rFonts w:ascii="微软雅黑" w:hAnsi="微软雅黑" w:eastAsia="微软雅黑"/>
        </w:rPr>
        <w:t>与 NIC 通信</w:t>
      </w:r>
      <w:r>
        <w:tab/>
      </w:r>
      <w:r>
        <w:fldChar w:fldCharType="begin"/>
      </w:r>
      <w:r>
        <w:instrText xml:space="preserve"> PAGEREF _Toc20896 \h </w:instrText>
      </w:r>
      <w:r>
        <w:fldChar w:fldCharType="separate"/>
      </w:r>
      <w:r>
        <w:t>30</w:t>
      </w:r>
      <w:r>
        <w:fldChar w:fldCharType="end"/>
      </w:r>
      <w:r>
        <w:fldChar w:fldCharType="end"/>
      </w:r>
    </w:p>
    <w:p w14:paraId="2064BF84">
      <w:pPr>
        <w:pStyle w:val="24"/>
        <w:tabs>
          <w:tab w:val="right" w:leader="dot" w:pos="8640"/>
        </w:tabs>
      </w:pPr>
      <w:r>
        <w:fldChar w:fldCharType="begin"/>
      </w:r>
      <w:r>
        <w:instrText xml:space="preserve"> HYPERLINK \l _Toc9841 </w:instrText>
      </w:r>
      <w:r>
        <w:fldChar w:fldCharType="separate"/>
      </w:r>
      <w:r>
        <w:rPr>
          <w:rFonts w:ascii="微软雅黑" w:hAnsi="微软雅黑" w:eastAsia="微软雅黑"/>
        </w:rPr>
        <w:t>接收数据包</w:t>
      </w:r>
      <w:r>
        <w:tab/>
      </w:r>
      <w:r>
        <w:fldChar w:fldCharType="begin"/>
      </w:r>
      <w:r>
        <w:instrText xml:space="preserve"> PAGEREF _Toc9841 \h </w:instrText>
      </w:r>
      <w:r>
        <w:fldChar w:fldCharType="separate"/>
      </w:r>
      <w:r>
        <w:t>30</w:t>
      </w:r>
      <w:r>
        <w:fldChar w:fldCharType="end"/>
      </w:r>
      <w:r>
        <w:fldChar w:fldCharType="end"/>
      </w:r>
    </w:p>
    <w:p w14:paraId="5350159F">
      <w:pPr>
        <w:pStyle w:val="24"/>
        <w:tabs>
          <w:tab w:val="right" w:leader="dot" w:pos="8640"/>
        </w:tabs>
      </w:pPr>
      <w:r>
        <w:fldChar w:fldCharType="begin"/>
      </w:r>
      <w:r>
        <w:instrText xml:space="preserve"> HYPERLINK \l _Toc4540 </w:instrText>
      </w:r>
      <w:r>
        <w:fldChar w:fldCharType="separate"/>
      </w:r>
      <w:r>
        <w:rPr>
          <w:rFonts w:ascii="微软雅黑" w:hAnsi="微软雅黑" w:eastAsia="微软雅黑"/>
        </w:rPr>
        <w:t>实验步骤</w:t>
      </w:r>
      <w:r>
        <w:tab/>
      </w:r>
      <w:r>
        <w:fldChar w:fldCharType="begin"/>
      </w:r>
      <w:r>
        <w:instrText xml:space="preserve"> PAGEREF _Toc4540 \h </w:instrText>
      </w:r>
      <w:r>
        <w:fldChar w:fldCharType="separate"/>
      </w:r>
      <w:r>
        <w:t>30</w:t>
      </w:r>
      <w:r>
        <w:fldChar w:fldCharType="end"/>
      </w:r>
      <w:r>
        <w:fldChar w:fldCharType="end"/>
      </w:r>
    </w:p>
    <w:p w14:paraId="072C2FD5">
      <w:pPr>
        <w:pStyle w:val="24"/>
        <w:tabs>
          <w:tab w:val="right" w:leader="dot" w:pos="8640"/>
        </w:tabs>
      </w:pPr>
      <w:r>
        <w:fldChar w:fldCharType="begin"/>
      </w:r>
      <w:r>
        <w:instrText xml:space="preserve"> HYPERLINK \l _Toc7382 </w:instrText>
      </w:r>
      <w:r>
        <w:fldChar w:fldCharType="separate"/>
      </w:r>
      <w:r>
        <w:rPr>
          <w:rFonts w:ascii="微软雅黑" w:hAnsi="微软雅黑" w:eastAsia="微软雅黑"/>
        </w:rPr>
        <w:t>实验中遇到的问题和解决方法</w:t>
      </w:r>
      <w:r>
        <w:tab/>
      </w:r>
      <w:r>
        <w:fldChar w:fldCharType="begin"/>
      </w:r>
      <w:r>
        <w:instrText xml:space="preserve"> PAGEREF _Toc7382 \h </w:instrText>
      </w:r>
      <w:r>
        <w:fldChar w:fldCharType="separate"/>
      </w:r>
      <w:r>
        <w:t>30</w:t>
      </w:r>
      <w:r>
        <w:fldChar w:fldCharType="end"/>
      </w:r>
      <w:r>
        <w:fldChar w:fldCharType="end"/>
      </w:r>
    </w:p>
    <w:p w14:paraId="7669B87C">
      <w:pPr>
        <w:pStyle w:val="24"/>
        <w:tabs>
          <w:tab w:val="right" w:leader="dot" w:pos="8640"/>
        </w:tabs>
      </w:pPr>
      <w:r>
        <w:fldChar w:fldCharType="begin"/>
      </w:r>
      <w:r>
        <w:instrText xml:space="preserve"> HYPERLINK \l _Toc13834 </w:instrText>
      </w:r>
      <w:r>
        <w:fldChar w:fldCharType="separate"/>
      </w:r>
      <w:r>
        <w:rPr>
          <w:rFonts w:ascii="微软雅黑" w:hAnsi="微软雅黑" w:eastAsia="微软雅黑"/>
        </w:rPr>
        <w:t>实验心得</w:t>
      </w:r>
      <w:r>
        <w:tab/>
      </w:r>
      <w:r>
        <w:fldChar w:fldCharType="begin"/>
      </w:r>
      <w:r>
        <w:instrText xml:space="preserve"> PAGEREF _Toc13834 \h </w:instrText>
      </w:r>
      <w:r>
        <w:fldChar w:fldCharType="separate"/>
      </w:r>
      <w:r>
        <w:t>31</w:t>
      </w:r>
      <w:r>
        <w:fldChar w:fldCharType="end"/>
      </w:r>
      <w:r>
        <w:fldChar w:fldCharType="end"/>
      </w:r>
    </w:p>
    <w:p w14:paraId="711F7BE8">
      <w:pPr>
        <w:pStyle w:val="24"/>
        <w:tabs>
          <w:tab w:val="right" w:leader="dot" w:pos="8640"/>
        </w:tabs>
      </w:pPr>
      <w:r>
        <w:fldChar w:fldCharType="begin"/>
      </w:r>
      <w:r>
        <w:instrText xml:space="preserve"> HYPERLINK \l _Toc5782 </w:instrText>
      </w:r>
      <w:r>
        <w:fldChar w:fldCharType="separate"/>
      </w:r>
      <w:r>
        <w:rPr>
          <w:rFonts w:ascii="微软雅黑" w:hAnsi="微软雅黑" w:eastAsia="微软雅黑"/>
        </w:rPr>
        <w:t>Lab 7 测试结果</w:t>
      </w:r>
      <w:r>
        <w:tab/>
      </w:r>
      <w:r>
        <w:fldChar w:fldCharType="begin"/>
      </w:r>
      <w:r>
        <w:instrText xml:space="preserve"> PAGEREF _Toc5782 \h </w:instrText>
      </w:r>
      <w:r>
        <w:fldChar w:fldCharType="separate"/>
      </w:r>
      <w:r>
        <w:t>31</w:t>
      </w:r>
      <w:r>
        <w:fldChar w:fldCharType="end"/>
      </w:r>
      <w:r>
        <w:fldChar w:fldCharType="end"/>
      </w:r>
    </w:p>
    <w:p w14:paraId="42198866">
      <w:pPr>
        <w:pStyle w:val="30"/>
        <w:tabs>
          <w:tab w:val="right" w:leader="dot" w:pos="8640"/>
        </w:tabs>
      </w:pPr>
      <w:r>
        <w:fldChar w:fldCharType="begin"/>
      </w:r>
      <w:r>
        <w:instrText xml:space="preserve"> HYPERLINK \l _Toc7534 </w:instrText>
      </w:r>
      <w:r>
        <w:fldChar w:fldCharType="separate"/>
      </w:r>
      <w:r>
        <w:rPr>
          <w:rFonts w:ascii="微软雅黑" w:hAnsi="微软雅黑" w:eastAsia="微软雅黑"/>
        </w:rPr>
        <w:t>Lab 8: Locks</w:t>
      </w:r>
      <w:r>
        <w:tab/>
      </w:r>
      <w:r>
        <w:fldChar w:fldCharType="begin"/>
      </w:r>
      <w:r>
        <w:instrText xml:space="preserve"> PAGEREF _Toc7534 \h </w:instrText>
      </w:r>
      <w:r>
        <w:fldChar w:fldCharType="separate"/>
      </w:r>
      <w:r>
        <w:t>31</w:t>
      </w:r>
      <w:r>
        <w:fldChar w:fldCharType="end"/>
      </w:r>
      <w:r>
        <w:fldChar w:fldCharType="end"/>
      </w:r>
    </w:p>
    <w:p w14:paraId="153F2502">
      <w:pPr>
        <w:pStyle w:val="24"/>
        <w:tabs>
          <w:tab w:val="right" w:leader="dot" w:pos="8640"/>
        </w:tabs>
      </w:pPr>
      <w:r>
        <w:fldChar w:fldCharType="begin"/>
      </w:r>
      <w:r>
        <w:instrText xml:space="preserve"> HYPERLINK \l _Toc18591 </w:instrText>
      </w:r>
      <w:r>
        <w:fldChar w:fldCharType="separate"/>
      </w:r>
      <w:r>
        <w:rPr>
          <w:rFonts w:ascii="微软雅黑" w:hAnsi="微软雅黑" w:eastAsia="微软雅黑"/>
        </w:rPr>
        <w:t>概述</w:t>
      </w:r>
      <w:r>
        <w:tab/>
      </w:r>
      <w:r>
        <w:fldChar w:fldCharType="begin"/>
      </w:r>
      <w:r>
        <w:instrText xml:space="preserve"> PAGEREF _Toc18591 \h </w:instrText>
      </w:r>
      <w:r>
        <w:fldChar w:fldCharType="separate"/>
      </w:r>
      <w:r>
        <w:t>31</w:t>
      </w:r>
      <w:r>
        <w:fldChar w:fldCharType="end"/>
      </w:r>
      <w:r>
        <w:fldChar w:fldCharType="end"/>
      </w:r>
    </w:p>
    <w:p w14:paraId="38B87679">
      <w:pPr>
        <w:pStyle w:val="24"/>
        <w:tabs>
          <w:tab w:val="right" w:leader="dot" w:pos="8640"/>
        </w:tabs>
      </w:pPr>
      <w:r>
        <w:fldChar w:fldCharType="begin"/>
      </w:r>
      <w:r>
        <w:instrText xml:space="preserve"> HYPERLINK \l _Toc7246 </w:instrText>
      </w:r>
      <w:r>
        <w:fldChar w:fldCharType="separate"/>
      </w:r>
      <w:r>
        <w:rPr>
          <w:rFonts w:ascii="微软雅黑" w:hAnsi="微软雅黑" w:eastAsia="微软雅黑"/>
        </w:rPr>
        <w:t>Memory allocator</w:t>
      </w:r>
      <w:r>
        <w:tab/>
      </w:r>
      <w:r>
        <w:fldChar w:fldCharType="begin"/>
      </w:r>
      <w:r>
        <w:instrText xml:space="preserve"> PAGEREF _Toc7246 \h </w:instrText>
      </w:r>
      <w:r>
        <w:fldChar w:fldCharType="separate"/>
      </w:r>
      <w:r>
        <w:t>32</w:t>
      </w:r>
      <w:r>
        <w:fldChar w:fldCharType="end"/>
      </w:r>
      <w:r>
        <w:fldChar w:fldCharType="end"/>
      </w:r>
    </w:p>
    <w:p w14:paraId="4DDE13D4">
      <w:pPr>
        <w:pStyle w:val="24"/>
        <w:tabs>
          <w:tab w:val="right" w:leader="dot" w:pos="8640"/>
        </w:tabs>
      </w:pPr>
      <w:r>
        <w:fldChar w:fldCharType="begin"/>
      </w:r>
      <w:r>
        <w:instrText xml:space="preserve"> HYPERLINK \l _Toc9262 </w:instrText>
      </w:r>
      <w:r>
        <w:fldChar w:fldCharType="separate"/>
      </w:r>
      <w:r>
        <w:rPr>
          <w:rFonts w:ascii="微软雅黑" w:hAnsi="微软雅黑" w:eastAsia="微软雅黑"/>
        </w:rPr>
        <w:t>Buffer cache</w:t>
      </w:r>
      <w:r>
        <w:tab/>
      </w:r>
      <w:r>
        <w:fldChar w:fldCharType="begin"/>
      </w:r>
      <w:r>
        <w:instrText xml:space="preserve"> PAGEREF _Toc9262 \h </w:instrText>
      </w:r>
      <w:r>
        <w:fldChar w:fldCharType="separate"/>
      </w:r>
      <w:r>
        <w:t>33</w:t>
      </w:r>
      <w:r>
        <w:fldChar w:fldCharType="end"/>
      </w:r>
      <w:r>
        <w:fldChar w:fldCharType="end"/>
      </w:r>
    </w:p>
    <w:p w14:paraId="34BCF3CF">
      <w:pPr>
        <w:pStyle w:val="30"/>
        <w:tabs>
          <w:tab w:val="right" w:leader="dot" w:pos="8640"/>
        </w:tabs>
      </w:pPr>
      <w:r>
        <w:fldChar w:fldCharType="begin"/>
      </w:r>
      <w:r>
        <w:instrText xml:space="preserve"> HYPERLINK \l _Toc15286 </w:instrText>
      </w:r>
      <w:r>
        <w:fldChar w:fldCharType="separate"/>
      </w:r>
      <w:r>
        <w:rPr>
          <w:rFonts w:ascii="微软雅黑" w:hAnsi="微软雅黑" w:eastAsia="微软雅黑"/>
        </w:rPr>
        <w:t>Lab 9: File system</w:t>
      </w:r>
      <w:r>
        <w:tab/>
      </w:r>
      <w:r>
        <w:fldChar w:fldCharType="begin"/>
      </w:r>
      <w:r>
        <w:instrText xml:space="preserve"> PAGEREF _Toc15286 \h </w:instrText>
      </w:r>
      <w:r>
        <w:fldChar w:fldCharType="separate"/>
      </w:r>
      <w:r>
        <w:t>35</w:t>
      </w:r>
      <w:r>
        <w:fldChar w:fldCharType="end"/>
      </w:r>
      <w:r>
        <w:fldChar w:fldCharType="end"/>
      </w:r>
    </w:p>
    <w:p w14:paraId="1CE49A9E">
      <w:pPr>
        <w:pStyle w:val="24"/>
        <w:tabs>
          <w:tab w:val="right" w:leader="dot" w:pos="8640"/>
        </w:tabs>
      </w:pPr>
      <w:r>
        <w:fldChar w:fldCharType="begin"/>
      </w:r>
      <w:r>
        <w:instrText xml:space="preserve"> HYPERLINK \l _Toc32726 </w:instrText>
      </w:r>
      <w:r>
        <w:fldChar w:fldCharType="separate"/>
      </w:r>
      <w:r>
        <w:rPr>
          <w:rFonts w:ascii="微软雅黑" w:hAnsi="微软雅黑" w:eastAsia="微软雅黑"/>
        </w:rPr>
        <w:t>概述</w:t>
      </w:r>
      <w:r>
        <w:tab/>
      </w:r>
      <w:r>
        <w:fldChar w:fldCharType="begin"/>
      </w:r>
      <w:r>
        <w:instrText xml:space="preserve"> PAGEREF _Toc32726 \h </w:instrText>
      </w:r>
      <w:r>
        <w:fldChar w:fldCharType="separate"/>
      </w:r>
      <w:r>
        <w:t>35</w:t>
      </w:r>
      <w:r>
        <w:fldChar w:fldCharType="end"/>
      </w:r>
      <w:r>
        <w:fldChar w:fldCharType="end"/>
      </w:r>
    </w:p>
    <w:p w14:paraId="7A0E6266">
      <w:pPr>
        <w:pStyle w:val="24"/>
        <w:tabs>
          <w:tab w:val="right" w:leader="dot" w:pos="8640"/>
        </w:tabs>
      </w:pPr>
      <w:r>
        <w:fldChar w:fldCharType="begin"/>
      </w:r>
      <w:r>
        <w:instrText xml:space="preserve"> HYPERLINK \l _Toc2752 </w:instrText>
      </w:r>
      <w:r>
        <w:fldChar w:fldCharType="separate"/>
      </w:r>
      <w:r>
        <w:rPr>
          <w:rFonts w:ascii="微软雅黑" w:hAnsi="微软雅黑" w:eastAsia="微软雅黑"/>
        </w:rPr>
        <w:t>Large files</w:t>
      </w:r>
      <w:r>
        <w:tab/>
      </w:r>
      <w:r>
        <w:fldChar w:fldCharType="begin"/>
      </w:r>
      <w:r>
        <w:instrText xml:space="preserve"> PAGEREF _Toc2752 \h </w:instrText>
      </w:r>
      <w:r>
        <w:fldChar w:fldCharType="separate"/>
      </w:r>
      <w:r>
        <w:t>35</w:t>
      </w:r>
      <w:r>
        <w:fldChar w:fldCharType="end"/>
      </w:r>
      <w:r>
        <w:fldChar w:fldCharType="end"/>
      </w:r>
    </w:p>
    <w:p w14:paraId="7DF8CA7B">
      <w:pPr>
        <w:pStyle w:val="24"/>
        <w:tabs>
          <w:tab w:val="right" w:leader="dot" w:pos="8640"/>
        </w:tabs>
      </w:pPr>
      <w:r>
        <w:fldChar w:fldCharType="begin"/>
      </w:r>
      <w:r>
        <w:instrText xml:space="preserve"> HYPERLINK \l _Toc15825 </w:instrText>
      </w:r>
      <w:r>
        <w:fldChar w:fldCharType="separate"/>
      </w:r>
      <w:r>
        <w:rPr>
          <w:rFonts w:ascii="微软雅黑" w:hAnsi="微软雅黑" w:eastAsia="微软雅黑"/>
        </w:rPr>
        <w:t>Symbolic links</w:t>
      </w:r>
      <w:r>
        <w:tab/>
      </w:r>
      <w:r>
        <w:fldChar w:fldCharType="begin"/>
      </w:r>
      <w:r>
        <w:instrText xml:space="preserve"> PAGEREF _Toc15825 \h </w:instrText>
      </w:r>
      <w:r>
        <w:fldChar w:fldCharType="separate"/>
      </w:r>
      <w:r>
        <w:t>36</w:t>
      </w:r>
      <w:r>
        <w:fldChar w:fldCharType="end"/>
      </w:r>
      <w:r>
        <w:fldChar w:fldCharType="end"/>
      </w:r>
    </w:p>
    <w:p w14:paraId="05C706A6">
      <w:pPr>
        <w:pStyle w:val="30"/>
        <w:tabs>
          <w:tab w:val="right" w:leader="dot" w:pos="8640"/>
        </w:tabs>
      </w:pPr>
      <w:r>
        <w:fldChar w:fldCharType="begin"/>
      </w:r>
      <w:r>
        <w:instrText xml:space="preserve"> HYPERLINK \l _Toc23582 </w:instrText>
      </w:r>
      <w:r>
        <w:fldChar w:fldCharType="separate"/>
      </w:r>
      <w:r>
        <w:rPr>
          <w:rFonts w:ascii="微软雅黑" w:hAnsi="微软雅黑" w:eastAsia="微软雅黑"/>
        </w:rPr>
        <w:t>Lab 10: mmap</w:t>
      </w:r>
      <w:r>
        <w:tab/>
      </w:r>
      <w:r>
        <w:fldChar w:fldCharType="begin"/>
      </w:r>
      <w:r>
        <w:instrText xml:space="preserve"> PAGEREF _Toc23582 \h </w:instrText>
      </w:r>
      <w:r>
        <w:fldChar w:fldCharType="separate"/>
      </w:r>
      <w:r>
        <w:t>38</w:t>
      </w:r>
      <w:r>
        <w:fldChar w:fldCharType="end"/>
      </w:r>
      <w:r>
        <w:fldChar w:fldCharType="end"/>
      </w:r>
    </w:p>
    <w:p w14:paraId="512F7C6A">
      <w:pPr>
        <w:pStyle w:val="24"/>
        <w:tabs>
          <w:tab w:val="right" w:leader="dot" w:pos="8640"/>
        </w:tabs>
      </w:pPr>
      <w:r>
        <w:fldChar w:fldCharType="begin"/>
      </w:r>
      <w:r>
        <w:instrText xml:space="preserve"> HYPERLINK \l _Toc486 </w:instrText>
      </w:r>
      <w:r>
        <w:fldChar w:fldCharType="separate"/>
      </w:r>
      <w:r>
        <w:rPr>
          <w:rFonts w:ascii="微软雅黑" w:hAnsi="微软雅黑" w:eastAsia="微软雅黑"/>
        </w:rPr>
        <w:t>实验目的</w:t>
      </w:r>
      <w:r>
        <w:tab/>
      </w:r>
      <w:r>
        <w:fldChar w:fldCharType="begin"/>
      </w:r>
      <w:r>
        <w:instrText xml:space="preserve"> PAGEREF _Toc486 \h </w:instrText>
      </w:r>
      <w:r>
        <w:fldChar w:fldCharType="separate"/>
      </w:r>
      <w:r>
        <w:t>38</w:t>
      </w:r>
      <w:r>
        <w:fldChar w:fldCharType="end"/>
      </w:r>
      <w:r>
        <w:fldChar w:fldCharType="end"/>
      </w:r>
    </w:p>
    <w:p w14:paraId="6B836027">
      <w:pPr>
        <w:pStyle w:val="24"/>
        <w:tabs>
          <w:tab w:val="right" w:leader="dot" w:pos="8640"/>
        </w:tabs>
      </w:pPr>
      <w:r>
        <w:fldChar w:fldCharType="begin"/>
      </w:r>
      <w:r>
        <w:instrText xml:space="preserve"> HYPERLINK \l _Toc22767 </w:instrText>
      </w:r>
      <w:r>
        <w:fldChar w:fldCharType="separate"/>
      </w:r>
      <w:r>
        <w:rPr>
          <w:rFonts w:ascii="微软雅黑" w:hAnsi="微软雅黑" w:eastAsia="微软雅黑"/>
        </w:rPr>
        <w:t>实验步骤</w:t>
      </w:r>
      <w:r>
        <w:tab/>
      </w:r>
      <w:r>
        <w:fldChar w:fldCharType="begin"/>
      </w:r>
      <w:r>
        <w:instrText xml:space="preserve"> PAGEREF _Toc22767 \h </w:instrText>
      </w:r>
      <w:r>
        <w:fldChar w:fldCharType="separate"/>
      </w:r>
      <w:r>
        <w:t>38</w:t>
      </w:r>
      <w:r>
        <w:fldChar w:fldCharType="end"/>
      </w:r>
      <w:r>
        <w:fldChar w:fldCharType="end"/>
      </w:r>
    </w:p>
    <w:p w14:paraId="65D4B8C8">
      <w:pPr>
        <w:pStyle w:val="24"/>
        <w:tabs>
          <w:tab w:val="right" w:leader="dot" w:pos="8640"/>
        </w:tabs>
      </w:pPr>
      <w:r>
        <w:fldChar w:fldCharType="begin"/>
      </w:r>
      <w:r>
        <w:instrText xml:space="preserve"> HYPERLINK \l _Toc23396 </w:instrText>
      </w:r>
      <w:r>
        <w:fldChar w:fldCharType="separate"/>
      </w:r>
      <w:r>
        <w:rPr>
          <w:rFonts w:ascii="微软雅黑" w:hAnsi="微软雅黑" w:eastAsia="微软雅黑"/>
        </w:rPr>
        <w:t>实验中遇到的问题和解决方法</w:t>
      </w:r>
      <w:r>
        <w:tab/>
      </w:r>
      <w:r>
        <w:fldChar w:fldCharType="begin"/>
      </w:r>
      <w:r>
        <w:instrText xml:space="preserve"> PAGEREF _Toc23396 \h </w:instrText>
      </w:r>
      <w:r>
        <w:fldChar w:fldCharType="separate"/>
      </w:r>
      <w:r>
        <w:t>39</w:t>
      </w:r>
      <w:r>
        <w:fldChar w:fldCharType="end"/>
      </w:r>
      <w:r>
        <w:fldChar w:fldCharType="end"/>
      </w:r>
    </w:p>
    <w:p w14:paraId="1FF03200">
      <w:pPr>
        <w:pStyle w:val="24"/>
        <w:tabs>
          <w:tab w:val="right" w:leader="dot" w:pos="8640"/>
        </w:tabs>
      </w:pPr>
      <w:r>
        <w:fldChar w:fldCharType="begin"/>
      </w:r>
      <w:r>
        <w:instrText xml:space="preserve"> HYPERLINK \l _Toc23370 </w:instrText>
      </w:r>
      <w:r>
        <w:fldChar w:fldCharType="separate"/>
      </w:r>
      <w:r>
        <w:rPr>
          <w:rFonts w:ascii="微软雅黑" w:hAnsi="微软雅黑" w:eastAsia="微软雅黑"/>
        </w:rPr>
        <w:t>实验心得</w:t>
      </w:r>
      <w:r>
        <w:tab/>
      </w:r>
      <w:r>
        <w:fldChar w:fldCharType="begin"/>
      </w:r>
      <w:r>
        <w:instrText xml:space="preserve"> PAGEREF _Toc23370 \h </w:instrText>
      </w:r>
      <w:r>
        <w:fldChar w:fldCharType="separate"/>
      </w:r>
      <w:r>
        <w:t>39</w:t>
      </w:r>
      <w:r>
        <w:fldChar w:fldCharType="end"/>
      </w:r>
      <w:r>
        <w:fldChar w:fldCharType="end"/>
      </w:r>
    </w:p>
    <w:p w14:paraId="46F072C0">
      <w:pPr>
        <w:pStyle w:val="24"/>
        <w:tabs>
          <w:tab w:val="right" w:leader="dot" w:pos="8640"/>
        </w:tabs>
      </w:pPr>
      <w:r>
        <w:fldChar w:fldCharType="begin"/>
      </w:r>
      <w:r>
        <w:instrText xml:space="preserve"> HYPERLINK \l _Toc11260 </w:instrText>
      </w:r>
      <w:r>
        <w:fldChar w:fldCharType="separate"/>
      </w:r>
      <w:r>
        <w:rPr>
          <w:rFonts w:ascii="微软雅黑" w:hAnsi="微软雅黑" w:eastAsia="微软雅黑"/>
        </w:rPr>
        <w:t>Lab 10 测试结果</w:t>
      </w:r>
      <w:r>
        <w:tab/>
      </w:r>
      <w:r>
        <w:fldChar w:fldCharType="begin"/>
      </w:r>
      <w:r>
        <w:instrText xml:space="preserve"> PAGEREF _Toc11260 \h </w:instrText>
      </w:r>
      <w:r>
        <w:fldChar w:fldCharType="separate"/>
      </w:r>
      <w:r>
        <w:t>39</w:t>
      </w:r>
      <w:r>
        <w:fldChar w:fldCharType="end"/>
      </w:r>
      <w:r>
        <w:fldChar w:fldCharType="end"/>
      </w:r>
    </w:p>
    <w:p w14:paraId="2BBCFEFA">
      <w:pPr>
        <w:pStyle w:val="30"/>
        <w:tabs>
          <w:tab w:val="right" w:leader="dot" w:pos="8640"/>
        </w:tabs>
      </w:pPr>
      <w:r>
        <w:fldChar w:fldCharType="begin"/>
      </w:r>
      <w:r>
        <w:instrText xml:space="preserve"> HYPERLINK \l _Toc22056 </w:instrText>
      </w:r>
      <w:r>
        <w:fldChar w:fldCharType="separate"/>
      </w:r>
      <w:r>
        <w:rPr>
          <w:rFonts w:ascii="微软雅黑" w:hAnsi="微软雅黑" w:eastAsia="微软雅黑"/>
        </w:rPr>
        <w:t>总结</w:t>
      </w:r>
      <w:r>
        <w:tab/>
      </w:r>
      <w:r>
        <w:fldChar w:fldCharType="begin"/>
      </w:r>
      <w:r>
        <w:instrText xml:space="preserve"> PAGEREF _Toc22056 \h </w:instrText>
      </w:r>
      <w:r>
        <w:fldChar w:fldCharType="separate"/>
      </w:r>
      <w:r>
        <w:t>40</w:t>
      </w:r>
      <w:r>
        <w:fldChar w:fldCharType="end"/>
      </w:r>
      <w:r>
        <w:fldChar w:fldCharType="end"/>
      </w:r>
    </w:p>
    <w:p w14:paraId="77479913">
      <w:r>
        <w:fldChar w:fldCharType="end"/>
      </w:r>
    </w:p>
    <w:p w14:paraId="1BCA3DC8">
      <w:r>
        <w:br w:type="page"/>
      </w:r>
    </w:p>
    <w:p w14:paraId="0C0C2E85">
      <w:pPr>
        <w:pStyle w:val="4"/>
      </w:pPr>
      <w:bookmarkStart w:id="1" w:name="_Toc18523"/>
      <w:r>
        <w:rPr>
          <w:rFonts w:ascii="微软雅黑" w:hAnsi="微软雅黑" w:eastAsia="微软雅黑"/>
        </w:rPr>
        <w:t>Tools</w:t>
      </w:r>
      <w:bookmarkEnd w:id="1"/>
    </w:p>
    <w:p w14:paraId="342AFD22">
      <w:pPr>
        <w:pStyle w:val="5"/>
      </w:pPr>
      <w:bookmarkStart w:id="2" w:name="_Toc3979"/>
      <w:r>
        <w:rPr>
          <w:rFonts w:ascii="微软雅黑" w:hAnsi="微软雅黑" w:eastAsia="微软雅黑"/>
        </w:rPr>
        <w:t>安装 WSL 并启用虚拟化</w:t>
      </w:r>
      <w:bookmarkEnd w:id="2"/>
    </w:p>
    <w:p w14:paraId="385BBE79">
      <w:pPr>
        <w:spacing w:after="120" w:line="312" w:lineRule="auto"/>
      </w:pPr>
      <w:r>
        <w:rPr>
          <w:rFonts w:ascii="微软雅黑" w:hAnsi="微软雅黑" w:eastAsia="微软雅黑"/>
          <w:b w:val="0"/>
          <w:sz w:val="21"/>
        </w:rPr>
        <w:t xml:space="preserve">在 Windows 中，可以访问 </w:t>
      </w:r>
      <w:r>
        <w:rPr>
          <w:rFonts w:ascii="Consolas" w:hAnsi="Consolas" w:eastAsia="微软雅黑"/>
          <w:b w:val="0"/>
          <w:color w:val="8B0000"/>
          <w:sz w:val="21"/>
        </w:rPr>
        <w:t>\\wsl$</w:t>
      </w:r>
      <w:r>
        <w:rPr>
          <w:rFonts w:ascii="微软雅黑" w:hAnsi="微软雅黑" w:eastAsia="微软雅黑"/>
          <w:b w:val="0"/>
          <w:sz w:val="21"/>
        </w:rPr>
        <w:t xml:space="preserve"> 目录下的所有 WSL 文件。例如，Ubuntu 的主目录应该在 </w:t>
      </w:r>
      <w:r>
        <w:rPr>
          <w:rFonts w:ascii="Consolas" w:hAnsi="Consolas" w:eastAsia="微软雅黑"/>
          <w:b w:val="0"/>
          <w:color w:val="8B0000"/>
          <w:sz w:val="21"/>
        </w:rPr>
        <w:t>\\wsl$\Ubuntu\home\用户名</w:t>
      </w:r>
      <w:r>
        <w:rPr>
          <w:rFonts w:ascii="微软雅黑" w:hAnsi="微软雅黑" w:eastAsia="微软雅黑"/>
          <w:b w:val="0"/>
          <w:sz w:val="21"/>
        </w:rPr>
        <w:t>。</w:t>
      </w:r>
    </w:p>
    <w:p w14:paraId="5B1FF9FA">
      <w:pPr>
        <w:pStyle w:val="14"/>
        <w:ind w:left="360"/>
      </w:pPr>
      <w:r>
        <w:rPr>
          <w:rFonts w:ascii="微软雅黑" w:hAnsi="微软雅黑" w:eastAsia="微软雅黑"/>
          <w:b w:val="0"/>
          <w:sz w:val="21"/>
        </w:rPr>
        <w:t>以管理员身份打开 PowerShell，运行：</w:t>
      </w:r>
    </w:p>
    <w:p w14:paraId="5A4FDAB8">
      <w:pPr>
        <w:shd w:val="clear" w:fill="F5F5F5"/>
        <w:spacing w:before="80" w:after="80"/>
        <w:ind w:left="432"/>
      </w:pPr>
      <w:r>
        <w:rPr>
          <w:rFonts w:ascii="Consolas" w:hAnsi="Consolas" w:eastAsia="微软雅黑"/>
          <w:b w:val="0"/>
          <w:sz w:val="18"/>
        </w:rPr>
        <w:t>wsl --install</w:t>
      </w:r>
    </w:p>
    <w:p w14:paraId="718E86D0">
      <w:pPr>
        <w:pStyle w:val="14"/>
        <w:ind w:left="360"/>
      </w:pPr>
      <w:r>
        <w:rPr>
          <w:rFonts w:ascii="微软雅黑" w:hAnsi="微软雅黑" w:eastAsia="微软雅黑"/>
          <w:b w:val="0"/>
          <w:sz w:val="21"/>
        </w:rPr>
        <w:t xml:space="preserve">检查 WSL2 的要求：Win+R 打开运行，输入 </w:t>
      </w:r>
      <w:r>
        <w:rPr>
          <w:rFonts w:ascii="Consolas" w:hAnsi="Consolas" w:eastAsia="微软雅黑"/>
          <w:b w:val="0"/>
          <w:color w:val="8B0000"/>
          <w:sz w:val="21"/>
        </w:rPr>
        <w:t>winver</w:t>
      </w:r>
      <w:r>
        <w:rPr>
          <w:rFonts w:ascii="微软雅黑" w:hAnsi="微软雅黑" w:eastAsia="微软雅黑"/>
          <w:b w:val="0"/>
          <w:sz w:val="21"/>
        </w:rPr>
        <w:t xml:space="preserve"> 检查 Windows 版本，版本要求大于 1903。</w:t>
      </w:r>
    </w:p>
    <w:p w14:paraId="3D590B48">
      <w:pPr>
        <w:pStyle w:val="14"/>
        <w:ind w:left="360"/>
      </w:pPr>
      <w:r>
        <w:rPr>
          <w:rFonts w:ascii="微软雅黑" w:hAnsi="微软雅黑" w:eastAsia="微软雅黑"/>
          <w:b w:val="0"/>
          <w:sz w:val="21"/>
        </w:rPr>
        <w:t>启用虚拟化命令：以管理员打开 PowerShell 输入：</w:t>
      </w:r>
    </w:p>
    <w:p w14:paraId="10DBDF46">
      <w:pPr>
        <w:shd w:val="clear" w:fill="F5F5F5"/>
        <w:spacing w:before="80" w:after="80"/>
        <w:ind w:left="432"/>
      </w:pPr>
      <w:r>
        <w:rPr>
          <w:rFonts w:ascii="Consolas" w:hAnsi="Consolas" w:eastAsia="微软雅黑"/>
          <w:b w:val="0"/>
          <w:sz w:val="18"/>
        </w:rPr>
        <w:t>dism.exe /online /enable-feature /featurename:Microsoft-Windows-Subsystem-Linux /all /norestart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dism.exe /online /enable-feature /featurename:VirtualMachinePlatform /all /norestart</w:t>
      </w:r>
    </w:p>
    <w:p w14:paraId="757EAA84">
      <w:pPr>
        <w:pStyle w:val="14"/>
        <w:ind w:left="360"/>
      </w:pPr>
      <w:r>
        <w:rPr>
          <w:rFonts w:ascii="微软雅黑" w:hAnsi="微软雅黑" w:eastAsia="微软雅黑"/>
          <w:b w:val="0"/>
          <w:sz w:val="21"/>
        </w:rPr>
        <w:t>下载 X64 的 WSL2 Linux 内核升级包并安装，设置 WSL 默认版本：</w:t>
      </w:r>
    </w:p>
    <w:p w14:paraId="3C739F70">
      <w:pPr>
        <w:shd w:val="clear" w:fill="F5F5F5"/>
        <w:spacing w:before="80" w:after="80"/>
        <w:ind w:left="432"/>
      </w:pPr>
      <w:r>
        <w:rPr>
          <w:rFonts w:ascii="Consolas" w:hAnsi="Consolas" w:eastAsia="微软雅黑"/>
          <w:b w:val="0"/>
          <w:sz w:val="18"/>
        </w:rPr>
        <w:t>wsl --set-default-version 2</w:t>
      </w:r>
    </w:p>
    <w:p w14:paraId="591B5721">
      <w:pPr>
        <w:pStyle w:val="14"/>
        <w:ind w:left="360"/>
      </w:pPr>
      <w:r>
        <w:rPr>
          <w:rFonts w:ascii="微软雅黑" w:hAnsi="微软雅黑" w:eastAsia="微软雅黑"/>
          <w:b w:val="0"/>
          <w:sz w:val="21"/>
        </w:rPr>
        <w:t>安装 Ubuntu：</w:t>
      </w:r>
    </w:p>
    <w:p w14:paraId="42F75F8A">
      <w:pPr>
        <w:shd w:val="clear" w:fill="F5F5F5"/>
        <w:spacing w:before="80" w:after="80"/>
        <w:ind w:left="432"/>
      </w:pPr>
      <w:r>
        <w:rPr>
          <w:rFonts w:ascii="Consolas" w:hAnsi="Consolas" w:eastAsia="微软雅黑"/>
          <w:b w:val="0"/>
          <w:sz w:val="18"/>
        </w:rPr>
        <w:t>wsl --install -d Ubuntu</w:t>
      </w:r>
    </w:p>
    <w:p w14:paraId="24B7E346">
      <w:pPr>
        <w:pStyle w:val="5"/>
      </w:pPr>
      <w:bookmarkStart w:id="3" w:name="_Toc19812"/>
      <w:r>
        <w:rPr>
          <w:rFonts w:ascii="微软雅黑" w:hAnsi="微软雅黑" w:eastAsia="微软雅黑"/>
        </w:rPr>
        <w:t>软件源更新和环境准备</w:t>
      </w:r>
      <w:bookmarkEnd w:id="3"/>
    </w:p>
    <w:p w14:paraId="5D63AABB">
      <w:pPr>
        <w:spacing w:after="120" w:line="312" w:lineRule="auto"/>
      </w:pPr>
      <w:r>
        <w:rPr>
          <w:rFonts w:ascii="微软雅黑" w:hAnsi="微软雅黑" w:eastAsia="微软雅黑"/>
          <w:b w:val="0"/>
          <w:sz w:val="21"/>
        </w:rPr>
        <w:t>启动 Ubuntu，安装本项目所需的所有软件，运行：</w:t>
      </w:r>
    </w:p>
    <w:p w14:paraId="0DA08928">
      <w:pPr>
        <w:shd w:val="clear" w:fill="F5F5F5"/>
        <w:spacing w:before="80" w:after="80"/>
        <w:ind w:left="432"/>
      </w:pPr>
      <w:r>
        <w:rPr>
          <w:rFonts w:ascii="Consolas" w:hAnsi="Consolas" w:eastAsia="微软雅黑"/>
          <w:b w:val="0"/>
          <w:sz w:val="18"/>
        </w:rPr>
        <w:t>wenji@ubuntu:\~\$ sudo apt-get update &amp;&amp; sudo apt-get upgrade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wenji@ubuntu:\~\$ sudo apt-get install git build-essential gdb-multiarch qemu-system-misc gcc-riscv64-linux-gnu binutils-riscv64-linux-gnu</w:t>
      </w:r>
    </w:p>
    <w:p w14:paraId="0106F8A0">
      <w:pPr>
        <w:spacing w:after="120" w:line="312" w:lineRule="auto"/>
      </w:pPr>
      <w:r>
        <w:rPr>
          <w:rFonts w:ascii="微软雅黑" w:hAnsi="微软雅黑" w:eastAsia="微软雅黑"/>
          <w:b w:val="0"/>
          <w:sz w:val="21"/>
        </w:rPr>
        <w:t>克隆 xv6 实验仓库：</w:t>
      </w:r>
    </w:p>
    <w:p w14:paraId="44A3A110">
      <w:pPr>
        <w:shd w:val="clear" w:fill="F5F5F5"/>
        <w:spacing w:before="80" w:after="80"/>
        <w:ind w:left="432"/>
      </w:pPr>
      <w:r>
        <w:rPr>
          <w:rFonts w:ascii="Consolas" w:hAnsi="Consolas" w:eastAsia="微软雅黑"/>
          <w:b w:val="0"/>
          <w:sz w:val="18"/>
        </w:rPr>
        <w:t>wenji@ubuntu:\~\$ git clone git://g.csail.mit.edu/xv6-labs-2021</w:t>
      </w:r>
    </w:p>
    <w:p w14:paraId="2B1D5D26">
      <w:pPr>
        <w:pStyle w:val="5"/>
      </w:pPr>
      <w:bookmarkStart w:id="4" w:name="_Toc10388"/>
      <w:r>
        <w:rPr>
          <w:rFonts w:ascii="微软雅黑" w:hAnsi="微软雅黑" w:eastAsia="微软雅黑"/>
        </w:rPr>
        <w:t>测试安装</w:t>
      </w:r>
      <w:bookmarkEnd w:id="4"/>
    </w:p>
    <w:p w14:paraId="20301FBB">
      <w:pPr>
        <w:spacing w:after="120" w:line="312" w:lineRule="auto"/>
      </w:pPr>
      <w:r>
        <w:rPr>
          <w:rFonts w:ascii="微软雅黑" w:hAnsi="微软雅黑" w:eastAsia="微软雅黑"/>
          <w:b w:val="0"/>
          <w:sz w:val="21"/>
        </w:rPr>
        <w:t>验证 QEMU 和 RISC-V 工具链是否正确安装：</w:t>
      </w:r>
    </w:p>
    <w:p w14:paraId="00BD2AEB">
      <w:pPr>
        <w:shd w:val="clear" w:fill="F5F5F5"/>
        <w:spacing w:before="80" w:after="80"/>
        <w:ind w:left="432"/>
      </w:pPr>
      <w:r>
        <w:rPr>
          <w:rFonts w:ascii="Consolas" w:hAnsi="Consolas" w:eastAsia="微软雅黑"/>
          <w:b w:val="0"/>
          <w:sz w:val="18"/>
        </w:rPr>
        <w:t>wenji@ubuntu:\~\$ qemu-system-riscv64 --version</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QEMU emulator version 10.2.0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Copyright (c) 2003-2024 Fabrice Bellard and the QEMU Project developers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wenji@ubuntu:\~\$ riscv64-linux-gnu-gcc --version</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riscv64-linux-gnu-gcc (Ubuntu 15-20240401-1ubuntu1) 15.0.1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Copyright (C) 2024 Free Software Foundation, Inc.</w:t>
      </w:r>
    </w:p>
    <w:p w14:paraId="2688EB39">
      <w:pPr>
        <w:pStyle w:val="5"/>
      </w:pPr>
      <w:bookmarkStart w:id="5" w:name="_Toc11266"/>
      <w:r>
        <w:rPr>
          <w:rFonts w:ascii="微软雅黑" w:hAnsi="微软雅黑" w:eastAsia="微软雅黑"/>
        </w:rPr>
        <w:t>编译内核</w:t>
      </w:r>
      <w:bookmarkEnd w:id="5"/>
    </w:p>
    <w:p w14:paraId="01E4A6DA">
      <w:pPr>
        <w:spacing w:after="120" w:line="312" w:lineRule="auto"/>
      </w:pPr>
      <w:r>
        <w:rPr>
          <w:rFonts w:ascii="微软雅黑" w:hAnsi="微软雅黑" w:eastAsia="微软雅黑"/>
          <w:b w:val="0"/>
          <w:sz w:val="21"/>
        </w:rPr>
        <w:t>进入 xv6 目录，编译并启动：</w:t>
      </w:r>
    </w:p>
    <w:p w14:paraId="58D0C477">
      <w:pPr>
        <w:shd w:val="clear" w:fill="F5F5F5"/>
        <w:spacing w:before="80" w:after="80"/>
        <w:ind w:left="432"/>
      </w:pPr>
      <w:r>
        <w:rPr>
          <w:rFonts w:ascii="Consolas" w:hAnsi="Consolas" w:eastAsia="微软雅黑"/>
          <w:b w:val="0"/>
          <w:sz w:val="18"/>
        </w:rPr>
        <w:t>wenji@ubuntu:\~/xv6-labs-2021\$ make qemu</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xv6 kernel is booting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init: starting sh</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t>
      </w:r>
    </w:p>
    <w:p w14:paraId="54AB51C9">
      <w:pPr>
        <w:spacing w:after="120" w:line="312" w:lineRule="auto"/>
      </w:pPr>
      <w:r>
        <w:rPr>
          <w:rFonts w:ascii="微软雅黑" w:hAnsi="微软雅黑" w:eastAsia="微软雅黑"/>
          <w:b w:val="0"/>
          <w:sz w:val="21"/>
        </w:rPr>
        <w:t xml:space="preserve">xv6 没有 ps 命令，但是如果输入 </w:t>
      </w:r>
      <w:r>
        <w:rPr>
          <w:rFonts w:ascii="Consolas" w:hAnsi="Consolas" w:eastAsia="微软雅黑"/>
          <w:b w:val="0"/>
          <w:color w:val="8B0000"/>
          <w:sz w:val="21"/>
        </w:rPr>
        <w:t>Ctrl-p</w:t>
      </w:r>
      <w:r>
        <w:rPr>
          <w:rFonts w:ascii="微软雅黑" w:hAnsi="微软雅黑" w:eastAsia="微软雅黑"/>
          <w:b w:val="0"/>
          <w:sz w:val="21"/>
        </w:rPr>
        <w:t>，内核会打印每个进程的信息：</w:t>
      </w:r>
    </w:p>
    <w:p w14:paraId="670F29C3">
      <w:pPr>
        <w:shd w:val="clear" w:fill="F5F5F5"/>
        <w:spacing w:before="80" w:after="80"/>
        <w:ind w:left="432"/>
      </w:pPr>
      <w:r>
        <w:rPr>
          <w:rFonts w:ascii="Consolas" w:hAnsi="Consolas" w:eastAsia="微软雅黑"/>
          <w:b w:val="0"/>
          <w:sz w:val="18"/>
        </w:rPr>
        <w:t>\$ (Ctrl-p)</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init: running sh</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sh: running</w:t>
      </w:r>
    </w:p>
    <w:p w14:paraId="27F8F7CC">
      <w:pPr>
        <w:spacing w:after="120" w:line="312" w:lineRule="auto"/>
      </w:pPr>
      <w:r>
        <w:rPr>
          <w:rFonts w:ascii="微软雅黑" w:hAnsi="微软雅黑" w:eastAsia="微软雅黑"/>
          <w:b w:val="0"/>
          <w:sz w:val="21"/>
        </w:rPr>
        <w:t xml:space="preserve">如果需要退出 QEMU，键入 </w:t>
      </w:r>
      <w:r>
        <w:rPr>
          <w:rFonts w:ascii="Consolas" w:hAnsi="Consolas" w:eastAsia="微软雅黑"/>
          <w:b w:val="0"/>
          <w:color w:val="8B0000"/>
          <w:sz w:val="21"/>
        </w:rPr>
        <w:t>Ctrl-a</w:t>
      </w:r>
      <w:r>
        <w:rPr>
          <w:rFonts w:ascii="微软雅黑" w:hAnsi="微软雅黑" w:eastAsia="微软雅黑"/>
          <w:b w:val="0"/>
          <w:sz w:val="21"/>
        </w:rPr>
        <w:t xml:space="preserve"> 然后 </w:t>
      </w:r>
      <w:r>
        <w:rPr>
          <w:rFonts w:ascii="Consolas" w:hAnsi="Consolas" w:eastAsia="微软雅黑"/>
          <w:b w:val="0"/>
          <w:color w:val="8B0000"/>
          <w:sz w:val="21"/>
        </w:rPr>
        <w:t>x</w:t>
      </w:r>
      <w:r>
        <w:rPr>
          <w:rFonts w:ascii="微软雅黑" w:hAnsi="微软雅黑" w:eastAsia="微软雅黑"/>
          <w:b w:val="0"/>
          <w:sz w:val="21"/>
        </w:rPr>
        <w:t xml:space="preserve"> 即可。</w:t>
      </w:r>
    </w:p>
    <w:p w14:paraId="0B03C3C5">
      <w:pPr>
        <w:pStyle w:val="5"/>
      </w:pPr>
      <w:bookmarkStart w:id="6" w:name="_Toc10538"/>
      <w:r>
        <w:rPr>
          <w:rFonts w:ascii="微软雅黑" w:hAnsi="微软雅黑" w:eastAsia="微软雅黑"/>
        </w:rPr>
        <w:t>调试解决方案的技巧</w:t>
      </w:r>
      <w:bookmarkEnd w:id="6"/>
    </w:p>
    <w:p w14:paraId="6C09CDF5">
      <w:pPr>
        <w:spacing w:after="120" w:line="312" w:lineRule="auto"/>
      </w:pPr>
      <w:r>
        <w:rPr>
          <w:rFonts w:ascii="微软雅黑" w:hAnsi="微软雅黑" w:eastAsia="微软雅黑"/>
          <w:b w:val="0"/>
          <w:sz w:val="21"/>
        </w:rPr>
        <w:t xml:space="preserve">要在 xv6 中使用 gdb，在一个窗口中运行 </w:t>
      </w:r>
      <w:r>
        <w:rPr>
          <w:rFonts w:ascii="Consolas" w:hAnsi="Consolas" w:eastAsia="微软雅黑"/>
          <w:b w:val="0"/>
          <w:color w:val="8B0000"/>
          <w:sz w:val="21"/>
        </w:rPr>
        <w:t>make qemu-gdb</w:t>
      </w:r>
      <w:r>
        <w:rPr>
          <w:rFonts w:ascii="微软雅黑" w:hAnsi="微软雅黑" w:eastAsia="微软雅黑"/>
          <w:b w:val="0"/>
          <w:sz w:val="21"/>
        </w:rPr>
        <w:t xml:space="preserve">，在另一个窗口中运行 gdb（或 </w:t>
      </w:r>
      <w:r>
        <w:rPr>
          <w:rFonts w:ascii="Consolas" w:hAnsi="Consolas" w:eastAsia="微软雅黑"/>
          <w:b w:val="0"/>
          <w:color w:val="8B0000"/>
          <w:sz w:val="21"/>
        </w:rPr>
        <w:t>riscv64-unknown-elf-gdb</w:t>
      </w:r>
      <w:r>
        <w:rPr>
          <w:rFonts w:ascii="微软雅黑" w:hAnsi="微软雅黑" w:eastAsia="微软雅黑"/>
          <w:b w:val="0"/>
          <w:sz w:val="21"/>
        </w:rPr>
        <w:t>）。</w:t>
      </w:r>
    </w:p>
    <w:p w14:paraId="08EA6401">
      <w:pPr>
        <w:spacing w:after="120" w:line="312" w:lineRule="auto"/>
      </w:pPr>
    </w:p>
    <w:p w14:paraId="6B209E37">
      <w:pPr>
        <w:pStyle w:val="4"/>
      </w:pPr>
      <w:bookmarkStart w:id="7" w:name="_Toc2056"/>
      <w:r>
        <w:rPr>
          <w:rFonts w:ascii="微软雅黑" w:hAnsi="微软雅黑" w:eastAsia="微软雅黑"/>
        </w:rPr>
        <w:t>Lab 1: Xv6 和 Unix 实用程序</w:t>
      </w:r>
      <w:bookmarkEnd w:id="7"/>
    </w:p>
    <w:p w14:paraId="43C1AC27">
      <w:pPr>
        <w:pStyle w:val="5"/>
      </w:pPr>
      <w:bookmarkStart w:id="8" w:name="_Toc25180"/>
      <w:r>
        <w:rPr>
          <w:rFonts w:ascii="微软雅黑" w:hAnsi="微软雅黑" w:eastAsia="微软雅黑"/>
        </w:rPr>
        <w:t>实验概述</w:t>
      </w:r>
      <w:bookmarkEnd w:id="8"/>
    </w:p>
    <w:p w14:paraId="2BF10B49">
      <w:pPr>
        <w:spacing w:after="120" w:line="312" w:lineRule="auto"/>
      </w:pPr>
      <w:r>
        <w:rPr>
          <w:rFonts w:ascii="微软雅黑" w:hAnsi="微软雅黑" w:eastAsia="微软雅黑"/>
          <w:b w:val="0"/>
          <w:sz w:val="21"/>
        </w:rPr>
        <w:t xml:space="preserve">本实验将熟悉 xv6 及其系统调用接口，编写一些用户态实用程序。在开始编码之前，请阅读 xv6 book 的第 1 章，并查看 </w:t>
      </w:r>
      <w:r>
        <w:rPr>
          <w:rFonts w:ascii="Consolas" w:hAnsi="Consolas" w:eastAsia="微软雅黑"/>
          <w:b w:val="0"/>
          <w:color w:val="8B0000"/>
          <w:sz w:val="21"/>
        </w:rPr>
        <w:t>user/</w:t>
      </w:r>
      <w:r>
        <w:rPr>
          <w:rFonts w:ascii="微软雅黑" w:hAnsi="微软雅黑" w:eastAsia="微软雅黑"/>
          <w:b w:val="0"/>
          <w:sz w:val="21"/>
        </w:rPr>
        <w:t xml:space="preserve"> 中的其他程序（例如 </w:t>
      </w:r>
      <w:r>
        <w:rPr>
          <w:rFonts w:ascii="Consolas" w:hAnsi="Consolas" w:eastAsia="微软雅黑"/>
          <w:b w:val="0"/>
          <w:color w:val="8B0000"/>
          <w:sz w:val="21"/>
        </w:rPr>
        <w:t>user/echo.c</w:t>
      </w:r>
      <w:r>
        <w:rPr>
          <w:rFonts w:ascii="微软雅黑" w:hAnsi="微软雅黑" w:eastAsia="微软雅黑"/>
          <w:b w:val="0"/>
          <w:sz w:val="21"/>
        </w:rPr>
        <w:t>）。</w:t>
      </w:r>
    </w:p>
    <w:p w14:paraId="3D0B681A">
      <w:pPr>
        <w:pStyle w:val="5"/>
      </w:pPr>
      <w:bookmarkStart w:id="9" w:name="_Toc16581"/>
      <w:r>
        <w:rPr>
          <w:rFonts w:ascii="微软雅黑" w:hAnsi="微软雅黑" w:eastAsia="微软雅黑"/>
        </w:rPr>
        <w:t>启动 xv6</w:t>
      </w:r>
      <w:bookmarkEnd w:id="9"/>
    </w:p>
    <w:p w14:paraId="575567CF">
      <w:pPr>
        <w:spacing w:after="120" w:line="312" w:lineRule="auto"/>
      </w:pPr>
      <w:r>
        <w:rPr>
          <w:rFonts w:ascii="微软雅黑" w:hAnsi="微软雅黑" w:eastAsia="微软雅黑"/>
          <w:b w:val="0"/>
          <w:sz w:val="21"/>
        </w:rPr>
        <w:t>切换到 util 分支：</w:t>
      </w:r>
    </w:p>
    <w:p w14:paraId="2BC1ACFD">
      <w:pPr>
        <w:shd w:val="clear" w:fill="F5F5F5"/>
        <w:spacing w:before="80" w:after="80"/>
        <w:ind w:left="432"/>
      </w:pPr>
      <w:r>
        <w:rPr>
          <w:rFonts w:ascii="Consolas" w:hAnsi="Consolas" w:eastAsia="微软雅黑"/>
          <w:b w:val="0"/>
          <w:sz w:val="18"/>
        </w:rPr>
        <w:t>wenji@ubuntu:\~/xv6-labs-2021\$ git fetch</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wenji@ubuntu:\~/xv6-labs-2021\$ git checkout util</w:t>
      </w:r>
    </w:p>
    <w:p w14:paraId="395D3B7A">
      <w:pPr>
        <w:spacing w:after="120" w:line="312" w:lineRule="auto"/>
      </w:pPr>
      <w:r>
        <w:rPr>
          <w:rFonts w:ascii="微软雅黑" w:hAnsi="微软雅黑" w:eastAsia="微软雅黑"/>
          <w:b w:val="0"/>
          <w:sz w:val="21"/>
        </w:rPr>
        <w:t>编译运行：</w:t>
      </w:r>
    </w:p>
    <w:p w14:paraId="5B4DBF1A">
      <w:pPr>
        <w:shd w:val="clear" w:fill="F5F5F5"/>
        <w:spacing w:before="80" w:after="80"/>
        <w:ind w:left="432"/>
      </w:pPr>
      <w:r>
        <w:rPr>
          <w:rFonts w:ascii="Consolas" w:hAnsi="Consolas" w:eastAsia="微软雅黑"/>
          <w:b w:val="0"/>
          <w:sz w:val="18"/>
        </w:rPr>
        <w:t>wenji@ubuntu:\~/xv6-labs-2021\$ make qemu</w:t>
      </w:r>
    </w:p>
    <w:p w14:paraId="105D8891">
      <w:pPr>
        <w:pStyle w:val="5"/>
      </w:pPr>
      <w:bookmarkStart w:id="10" w:name="_Toc9934"/>
      <w:r>
        <w:rPr>
          <w:rFonts w:ascii="微软雅黑" w:hAnsi="微软雅黑" w:eastAsia="微软雅黑"/>
        </w:rPr>
        <w:t>sleep</w:t>
      </w:r>
      <w:bookmarkEnd w:id="10"/>
    </w:p>
    <w:p w14:paraId="4E2A72A7">
      <w:pPr>
        <w:pStyle w:val="6"/>
      </w:pPr>
      <w:r>
        <w:rPr>
          <w:rFonts w:ascii="微软雅黑" w:hAnsi="微软雅黑" w:eastAsia="微软雅黑"/>
        </w:rPr>
        <w:t>实验目的</w:t>
      </w:r>
    </w:p>
    <w:p w14:paraId="1826D705">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sleep</w:t>
      </w:r>
      <w:r>
        <w:rPr>
          <w:rFonts w:ascii="微软雅黑" w:hAnsi="微软雅黑" w:eastAsia="微软雅黑"/>
          <w:b w:val="0"/>
          <w:sz w:val="21"/>
        </w:rPr>
        <w:t xml:space="preserve"> 系统调用的用户态程序，使进程暂停指定数量的时钟滴答（ticks）。</w:t>
      </w:r>
    </w:p>
    <w:p w14:paraId="36D101D8">
      <w:pPr>
        <w:pStyle w:val="6"/>
      </w:pPr>
      <w:r>
        <w:rPr>
          <w:rFonts w:ascii="微软雅黑" w:hAnsi="微软雅黑" w:eastAsia="微软雅黑"/>
        </w:rPr>
        <w:t>实验步骤</w:t>
      </w:r>
    </w:p>
    <w:p w14:paraId="3BED57B5">
      <w:pPr>
        <w:pStyle w:val="14"/>
        <w:ind w:left="360"/>
      </w:pPr>
      <w:r>
        <w:rPr>
          <w:rFonts w:ascii="微软雅黑" w:hAnsi="微软雅黑" w:eastAsia="微软雅黑"/>
          <w:b w:val="0"/>
          <w:sz w:val="21"/>
        </w:rPr>
        <w:t xml:space="preserve">根据 </w:t>
      </w:r>
      <w:r>
        <w:rPr>
          <w:rFonts w:ascii="Consolas" w:hAnsi="Consolas" w:eastAsia="微软雅黑"/>
          <w:b w:val="0"/>
          <w:color w:val="8B0000"/>
          <w:sz w:val="21"/>
        </w:rPr>
        <w:t>kernel/sysproc.c</w:t>
      </w:r>
      <w:r>
        <w:rPr>
          <w:rFonts w:ascii="微软雅黑" w:hAnsi="微软雅黑" w:eastAsia="微软雅黑"/>
          <w:b w:val="0"/>
          <w:sz w:val="21"/>
        </w:rPr>
        <w:t xml:space="preserve"> 中的代码，</w:t>
      </w:r>
      <w:r>
        <w:rPr>
          <w:rFonts w:ascii="Consolas" w:hAnsi="Consolas" w:eastAsia="微软雅黑"/>
          <w:b w:val="0"/>
          <w:color w:val="8B0000"/>
          <w:sz w:val="21"/>
        </w:rPr>
        <w:t>sys_sleep</w:t>
      </w:r>
      <w:r>
        <w:rPr>
          <w:rFonts w:ascii="微软雅黑" w:hAnsi="微软雅黑" w:eastAsia="微软雅黑"/>
          <w:b w:val="0"/>
          <w:sz w:val="21"/>
        </w:rPr>
        <w:t xml:space="preserve"> 函数是实现 sleep 系统调用的关键。它通过获取用户传递的 tick 数（通过 </w:t>
      </w:r>
      <w:r>
        <w:rPr>
          <w:rFonts w:ascii="Consolas" w:hAnsi="Consolas" w:eastAsia="微软雅黑"/>
          <w:b w:val="0"/>
          <w:color w:val="8B0000"/>
          <w:sz w:val="21"/>
        </w:rPr>
        <w:t>argint</w:t>
      </w:r>
      <w:r>
        <w:rPr>
          <w:rFonts w:ascii="微软雅黑" w:hAnsi="微软雅黑" w:eastAsia="微软雅黑"/>
          <w:b w:val="0"/>
          <w:sz w:val="21"/>
        </w:rPr>
        <w:t xml:space="preserve"> 函数获取），然后在一个循环中进行暂停。</w:t>
      </w:r>
    </w:p>
    <w:p w14:paraId="41652C43">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user/sleep.c</w:t>
      </w:r>
      <w:r>
        <w:rPr>
          <w:rFonts w:ascii="微软雅黑" w:hAnsi="微软雅黑" w:eastAsia="微软雅黑"/>
          <w:b w:val="0"/>
          <w:sz w:val="21"/>
        </w:rPr>
        <w:t xml:space="preserve"> 中编写一个与 </w:t>
      </w:r>
      <w:r>
        <w:rPr>
          <w:rFonts w:ascii="Consolas" w:hAnsi="Consolas" w:eastAsia="微软雅黑"/>
          <w:b w:val="0"/>
          <w:color w:val="8B0000"/>
          <w:sz w:val="21"/>
        </w:rPr>
        <w:t>sys_sleep</w:t>
      </w:r>
      <w:r>
        <w:rPr>
          <w:rFonts w:ascii="微软雅黑" w:hAnsi="微软雅黑" w:eastAsia="微软雅黑"/>
          <w:b w:val="0"/>
          <w:sz w:val="21"/>
        </w:rPr>
        <w:t xml:space="preserve"> 对应的用户程序函数 </w:t>
      </w:r>
      <w:r>
        <w:rPr>
          <w:rFonts w:ascii="Consolas" w:hAnsi="Consolas" w:eastAsia="微软雅黑"/>
          <w:b w:val="0"/>
          <w:color w:val="8B0000"/>
          <w:sz w:val="21"/>
        </w:rPr>
        <w:t>sleep</w:t>
      </w:r>
      <w:r>
        <w:rPr>
          <w:rFonts w:ascii="微软雅黑" w:hAnsi="微软雅黑" w:eastAsia="微软雅黑"/>
          <w:b w:val="0"/>
          <w:sz w:val="21"/>
        </w:rPr>
        <w:t>。该函数将负责向内核发起 sleep 系统调用，并将用户传递的 tick 数作为参数传递给内核。</w:t>
      </w:r>
    </w:p>
    <w:p w14:paraId="1D684D53">
      <w:pPr>
        <w:pStyle w:val="14"/>
        <w:ind w:left="360"/>
      </w:pPr>
      <w:r>
        <w:rPr>
          <w:rFonts w:ascii="微软雅黑" w:hAnsi="微软雅黑" w:eastAsia="微软雅黑"/>
          <w:b w:val="0"/>
          <w:sz w:val="21"/>
        </w:rPr>
        <w:t xml:space="preserve">为了使用 sleep 函数，用户程序需要包含一系列相关的头文件。通过阅读 </w:t>
      </w:r>
      <w:r>
        <w:rPr>
          <w:rFonts w:ascii="Consolas" w:hAnsi="Consolas" w:eastAsia="微软雅黑"/>
          <w:b w:val="0"/>
          <w:color w:val="8B0000"/>
          <w:sz w:val="21"/>
        </w:rPr>
        <w:t>user/user.h</w:t>
      </w:r>
      <w:r>
        <w:rPr>
          <w:rFonts w:ascii="微软雅黑" w:hAnsi="微软雅黑" w:eastAsia="微软雅黑"/>
          <w:b w:val="0"/>
          <w:sz w:val="21"/>
        </w:rPr>
        <w:t xml:space="preserve"> 等头文件并结合控制台报错信息来确定需要在 main 函数中使用的头文件。</w:t>
      </w:r>
    </w:p>
    <w:p w14:paraId="0E9805A9">
      <w:pPr>
        <w:spacing w:after="120" w:line="312" w:lineRule="auto"/>
      </w:pPr>
      <w:r>
        <w:rPr>
          <w:rFonts w:ascii="微软雅黑" w:hAnsi="微软雅黑" w:eastAsia="微软雅黑"/>
          <w:b w:val="0"/>
          <w:sz w:val="21"/>
        </w:rPr>
        <w:t>编译运行测试：</w:t>
      </w:r>
    </w:p>
    <w:p w14:paraId="07B0DE84">
      <w:pPr>
        <w:shd w:val="clear" w:fill="F5F5F5"/>
        <w:spacing w:before="80" w:after="80"/>
        <w:ind w:left="432"/>
      </w:pPr>
      <w:r>
        <w:rPr>
          <w:rFonts w:ascii="Consolas" w:hAnsi="Consolas" w:eastAsia="微软雅黑"/>
          <w:b w:val="0"/>
          <w:sz w:val="18"/>
        </w:rPr>
        <w:t>wenji@ubuntu:\~/xv6-labs-2021\$ make qemu</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xv6 kernel is booting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init: starting sh</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sleep 10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(程序等待 10 个 tick 后返回)</w:t>
      </w:r>
    </w:p>
    <w:p w14:paraId="4F7ACBEA">
      <w:pPr>
        <w:pStyle w:val="6"/>
      </w:pPr>
      <w:r>
        <w:rPr>
          <w:rFonts w:ascii="微软雅黑" w:hAnsi="微软雅黑" w:eastAsia="微软雅黑"/>
        </w:rPr>
        <w:t>实验中遇到的问题和解决方法</w:t>
      </w:r>
    </w:p>
    <w:p w14:paraId="724F7E46">
      <w:pPr>
        <w:pStyle w:val="14"/>
        <w:ind w:left="360"/>
      </w:pPr>
      <w:r>
        <w:rPr>
          <w:rFonts w:ascii="微软雅黑" w:hAnsi="微软雅黑" w:eastAsia="微软雅黑"/>
          <w:b w:val="0"/>
          <w:sz w:val="21"/>
        </w:rPr>
        <w:t>实验时，需要弄清楚需要编写的程序的功能，并且阅读该程序相关的依赖文件，理清参数传递和头文件依赖关系等，避免参数传递出错或缺少头文件等。</w:t>
      </w:r>
    </w:p>
    <w:p w14:paraId="63F0ABCD">
      <w:pPr>
        <w:pStyle w:val="14"/>
        <w:ind w:left="360"/>
      </w:pPr>
      <w:r>
        <w:rPr>
          <w:rFonts w:ascii="微软雅黑" w:hAnsi="微软雅黑" w:eastAsia="微软雅黑"/>
          <w:b w:val="0"/>
          <w:sz w:val="21"/>
        </w:rPr>
        <w:t>在编译并运行 sleep 程序之前，除了需要正确配置 xv6 环境之外，还需要及时让系统支持并正确实现 sleep 系统调用，否则程序将无法被系统调用并运行测试。</w:t>
      </w:r>
    </w:p>
    <w:p w14:paraId="44AFECF7">
      <w:pPr>
        <w:pStyle w:val="6"/>
      </w:pPr>
      <w:r>
        <w:rPr>
          <w:rFonts w:ascii="微软雅黑" w:hAnsi="微软雅黑" w:eastAsia="微软雅黑"/>
        </w:rPr>
        <w:t>实验心得</w:t>
      </w:r>
    </w:p>
    <w:p w14:paraId="45C3DD27">
      <w:pPr>
        <w:spacing w:after="120" w:line="312" w:lineRule="auto"/>
      </w:pPr>
      <w:r>
        <w:rPr>
          <w:rFonts w:ascii="微软雅黑" w:hAnsi="微软雅黑" w:eastAsia="微软雅黑"/>
          <w:b w:val="0"/>
          <w:sz w:val="21"/>
        </w:rPr>
        <w:t xml:space="preserve">在 Ubuntu 26.04 搭配 QEMU 10.2 和 GCC 15 的全新工具链下完成 sleep 实验，最直接的感受是编译器警告比旧版本严格得多 —— 隐式声明、不兼容指针类型都会直接触发 -Werror 导致编译中断。这迫使我在写 </w:t>
      </w:r>
      <w:r>
        <w:rPr>
          <w:rFonts w:ascii="Consolas" w:hAnsi="Consolas" w:eastAsia="微软雅黑"/>
          <w:b w:val="0"/>
          <w:color w:val="8B0000"/>
          <w:sz w:val="21"/>
        </w:rPr>
        <w:t>user/sleep.c</w:t>
      </w:r>
      <w:r>
        <w:rPr>
          <w:rFonts w:ascii="微软雅黑" w:hAnsi="微软雅黑" w:eastAsia="微软雅黑"/>
          <w:b w:val="0"/>
          <w:sz w:val="21"/>
        </w:rPr>
        <w:t xml:space="preserve"> 时就仔细核对 </w:t>
      </w:r>
      <w:r>
        <w:rPr>
          <w:rFonts w:ascii="Consolas" w:hAnsi="Consolas" w:eastAsia="微软雅黑"/>
          <w:b w:val="0"/>
          <w:color w:val="8B0000"/>
          <w:sz w:val="21"/>
        </w:rPr>
        <w:t>user.h</w:t>
      </w:r>
      <w:r>
        <w:rPr>
          <w:rFonts w:ascii="微软雅黑" w:hAnsi="微软雅黑" w:eastAsia="微软雅黑"/>
          <w:b w:val="0"/>
          <w:sz w:val="21"/>
        </w:rPr>
        <w:t xml:space="preserve"> 中的函数原型，而不是靠编译报错再回头修正。这个实验虽然简单，但让我建立了一个重要习惯：先理清系统调用的完整链路（用户态库函数→usys.pl 生成入口→syscall.c 分发→内核实现），再动手写代码。</w:t>
      </w:r>
    </w:p>
    <w:p w14:paraId="72C3E774">
      <w:pPr>
        <w:pStyle w:val="5"/>
      </w:pPr>
      <w:bookmarkStart w:id="11" w:name="_Toc21651"/>
      <w:r>
        <w:rPr>
          <w:rFonts w:ascii="微软雅黑" w:hAnsi="微软雅黑" w:eastAsia="微软雅黑"/>
        </w:rPr>
        <w:t>pingpong</w:t>
      </w:r>
      <w:bookmarkEnd w:id="11"/>
    </w:p>
    <w:p w14:paraId="3D144985">
      <w:pPr>
        <w:pStyle w:val="6"/>
      </w:pPr>
      <w:r>
        <w:rPr>
          <w:rFonts w:ascii="微软雅黑" w:hAnsi="微软雅黑" w:eastAsia="微软雅黑"/>
        </w:rPr>
        <w:t>实验目的</w:t>
      </w:r>
    </w:p>
    <w:p w14:paraId="68DC3469">
      <w:pPr>
        <w:spacing w:after="120" w:line="312" w:lineRule="auto"/>
      </w:pPr>
      <w:r>
        <w:rPr>
          <w:rFonts w:ascii="微软雅黑" w:hAnsi="微软雅黑" w:eastAsia="微软雅黑"/>
          <w:b w:val="0"/>
          <w:sz w:val="21"/>
        </w:rPr>
        <w:t>通过管道（pipe）在父进程和子进程之间传递一个字节，实现进程间通信。</w:t>
      </w:r>
    </w:p>
    <w:p w14:paraId="027D84FC">
      <w:pPr>
        <w:pStyle w:val="6"/>
      </w:pPr>
      <w:r>
        <w:rPr>
          <w:rFonts w:ascii="微软雅黑" w:hAnsi="微软雅黑" w:eastAsia="微软雅黑"/>
        </w:rPr>
        <w:t>实验步骤</w:t>
      </w:r>
    </w:p>
    <w:p w14:paraId="00ED6F7D">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pipe()</w:t>
      </w:r>
      <w:r>
        <w:rPr>
          <w:rFonts w:ascii="微软雅黑" w:hAnsi="微软雅黑" w:eastAsia="微软雅黑"/>
          <w:b w:val="0"/>
          <w:sz w:val="21"/>
        </w:rPr>
        <w:t xml:space="preserve"> 创建管道。</w:t>
      </w:r>
    </w:p>
    <w:p w14:paraId="31F2A442">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fork()</w:t>
      </w:r>
      <w:r>
        <w:rPr>
          <w:rFonts w:ascii="微软雅黑" w:hAnsi="微软雅黑" w:eastAsia="微软雅黑"/>
          <w:b w:val="0"/>
          <w:sz w:val="21"/>
        </w:rPr>
        <w:t xml:space="preserve"> 创建子进程。</w:t>
      </w:r>
    </w:p>
    <w:p w14:paraId="09C9B5C8">
      <w:pPr>
        <w:pStyle w:val="14"/>
        <w:ind w:left="360"/>
      </w:pPr>
      <w:r>
        <w:rPr>
          <w:rFonts w:ascii="微软雅黑" w:hAnsi="微软雅黑" w:eastAsia="微软雅黑"/>
          <w:b w:val="0"/>
          <w:sz w:val="21"/>
        </w:rPr>
        <w:t>父进程向管道写入一个字节，子进程从管道读取并打印。</w:t>
      </w:r>
    </w:p>
    <w:p w14:paraId="56093B01">
      <w:pPr>
        <w:pStyle w:val="14"/>
        <w:ind w:left="360"/>
      </w:pPr>
      <w:r>
        <w:rPr>
          <w:rFonts w:ascii="微软雅黑" w:hAnsi="微软雅黑" w:eastAsia="微软雅黑"/>
          <w:b w:val="0"/>
          <w:sz w:val="21"/>
        </w:rPr>
        <w:t>子进程再向管道写入一个字节，父进程读取并打印。</w:t>
      </w:r>
    </w:p>
    <w:p w14:paraId="4812FA04">
      <w:pPr>
        <w:spacing w:after="120" w:line="312" w:lineRule="auto"/>
      </w:pPr>
      <w:r>
        <w:rPr>
          <w:rFonts w:ascii="微软雅黑" w:hAnsi="微软雅黑" w:eastAsia="微软雅黑"/>
          <w:b w:val="0"/>
          <w:sz w:val="21"/>
        </w:rPr>
        <w:t>程序主要源代码：</w:t>
      </w:r>
    </w:p>
    <w:p w14:paraId="097186FF">
      <w:pPr>
        <w:shd w:val="clear" w:fill="F5F5F5"/>
        <w:spacing w:before="80" w:after="80"/>
        <w:ind w:left="432"/>
      </w:pPr>
      <w:r>
        <w:rPr>
          <w:rFonts w:ascii="Consolas" w:hAnsi="Consolas" w:eastAsia="微软雅黑"/>
          <w:b w:val="0"/>
          <w:sz w:val="18"/>
        </w:rPr>
        <w:t>// 父进程</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int parent\_fd\[2], child\_fd\[2];</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pipe(parent\_fd);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pipe(child\_fd);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if (fork() == 0)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 子进程</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char buf\[10];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read(parent\_fd\[0], buf, sizeof(buf));</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printf("%d: received %s\n", getpid(), buf);</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write(child\_fd\[1], "pong", 4);</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close(child\_fd\[0]);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close(child\_fd\[1]);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else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 父进程</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write(parent\_fd\[1], "ping", 4);</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close(parent\_fd\[1]);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char buf\[10];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read(child\_fd\[0], buf, sizeof(buf));</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printf("%d: received %s\n", getpid(), buf);</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close(child\_fd\[0]);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t>
      </w:r>
    </w:p>
    <w:p w14:paraId="3BCF4865">
      <w:pPr>
        <w:spacing w:after="120" w:line="312" w:lineRule="auto"/>
      </w:pPr>
      <w:r>
        <w:rPr>
          <w:rFonts w:ascii="微软雅黑" w:hAnsi="微软雅黑" w:eastAsia="微软雅黑"/>
          <w:b w:val="0"/>
          <w:sz w:val="21"/>
        </w:rPr>
        <w:t>运行结果：</w:t>
      </w:r>
    </w:p>
    <w:p w14:paraId="1F82A3D0">
      <w:pPr>
        <w:shd w:val="clear" w:fill="F5F5F5"/>
        <w:spacing w:before="80" w:after="80"/>
        <w:ind w:left="432"/>
      </w:pPr>
      <w:r>
        <w:rPr>
          <w:rFonts w:ascii="Consolas" w:hAnsi="Consolas" w:eastAsia="微软雅黑"/>
          <w:b w:val="0"/>
          <w:sz w:val="18"/>
        </w:rPr>
        <w:t>\$ pingpong</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4: received ping</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3: received pong</w:t>
      </w:r>
    </w:p>
    <w:p w14:paraId="0ED44EF1">
      <w:pPr>
        <w:pStyle w:val="6"/>
      </w:pPr>
      <w:r>
        <w:rPr>
          <w:rFonts w:ascii="微软雅黑" w:hAnsi="微软雅黑" w:eastAsia="微软雅黑"/>
        </w:rPr>
        <w:t>实验中遇到的问题和解决方法</w:t>
      </w:r>
    </w:p>
    <w:p w14:paraId="118A5BBD">
      <w:pPr>
        <w:spacing w:after="120" w:line="312" w:lineRule="auto"/>
      </w:pPr>
      <w:r>
        <w:rPr>
          <w:rFonts w:ascii="微软雅黑" w:hAnsi="微软雅黑" w:eastAsia="微软雅黑"/>
          <w:b w:val="0"/>
          <w:sz w:val="21"/>
        </w:rPr>
        <w:t xml:space="preserve">在调试时曾因为忘记在父进程中关闭读端、子进程中关闭写端，导致 </w:t>
      </w:r>
      <w:r>
        <w:rPr>
          <w:rFonts w:ascii="Consolas" w:hAnsi="Consolas" w:eastAsia="微软雅黑"/>
          <w:b w:val="0"/>
          <w:color w:val="8B0000"/>
          <w:sz w:val="21"/>
        </w:rPr>
        <w:t>read()</w:t>
      </w:r>
      <w:r>
        <w:rPr>
          <w:rFonts w:ascii="微软雅黑" w:hAnsi="微软雅黑" w:eastAsia="微软雅黑"/>
          <w:b w:val="0"/>
          <w:sz w:val="21"/>
        </w:rPr>
        <w:t xml:space="preserve"> 永远阻塞。通过理解管道的 EOF 机制 —— 只有当所有写端都关闭后，</w:t>
      </w:r>
      <w:r>
        <w:rPr>
          <w:rFonts w:ascii="Consolas" w:hAnsi="Consolas" w:eastAsia="微软雅黑"/>
          <w:b w:val="0"/>
          <w:color w:val="8B0000"/>
          <w:sz w:val="21"/>
        </w:rPr>
        <w:t>read()</w:t>
      </w:r>
      <w:r>
        <w:rPr>
          <w:rFonts w:ascii="微软雅黑" w:hAnsi="微软雅黑" w:eastAsia="微软雅黑"/>
          <w:b w:val="0"/>
          <w:sz w:val="21"/>
        </w:rPr>
        <w:t xml:space="preserve"> 才会返回 0—— 解决了这个问题。</w:t>
      </w:r>
    </w:p>
    <w:p w14:paraId="724E0B8A">
      <w:pPr>
        <w:pStyle w:val="6"/>
      </w:pPr>
      <w:r>
        <w:rPr>
          <w:rFonts w:ascii="微软雅黑" w:hAnsi="微软雅黑" w:eastAsia="微软雅黑"/>
        </w:rPr>
        <w:t>实验心得</w:t>
      </w:r>
    </w:p>
    <w:p w14:paraId="31E86F99">
      <w:pPr>
        <w:spacing w:after="120" w:line="312" w:lineRule="auto"/>
      </w:pPr>
      <w:r>
        <w:rPr>
          <w:rFonts w:ascii="微软雅黑" w:hAnsi="微软雅黑" w:eastAsia="微软雅黑"/>
          <w:b w:val="0"/>
          <w:sz w:val="21"/>
        </w:rPr>
        <w:t xml:space="preserve">pingpong 实验让我第一次直观感受到管道的半双工特性。在调试时我曾因为忘记在父进程中关闭读端、子进程中关闭写端，导致 </w:t>
      </w:r>
      <w:r>
        <w:rPr>
          <w:rFonts w:ascii="Consolas" w:hAnsi="Consolas" w:eastAsia="微软雅黑"/>
          <w:b w:val="0"/>
          <w:color w:val="8B0000"/>
          <w:sz w:val="21"/>
        </w:rPr>
        <w:t>read()</w:t>
      </w:r>
      <w:r>
        <w:rPr>
          <w:rFonts w:ascii="微软雅黑" w:hAnsi="微软雅黑" w:eastAsia="微软雅黑"/>
          <w:b w:val="0"/>
          <w:sz w:val="21"/>
        </w:rPr>
        <w:t xml:space="preserve"> 永远阻塞。这个看似低级的错误让我深刻理解了管道的核心机制：只有当所有写端都关闭后，</w:t>
      </w:r>
      <w:r>
        <w:rPr>
          <w:rFonts w:ascii="Consolas" w:hAnsi="Consolas" w:eastAsia="微软雅黑"/>
          <w:b w:val="0"/>
          <w:color w:val="8B0000"/>
          <w:sz w:val="21"/>
        </w:rPr>
        <w:t>read()</w:t>
      </w:r>
      <w:r>
        <w:rPr>
          <w:rFonts w:ascii="微软雅黑" w:hAnsi="微软雅黑" w:eastAsia="微软雅黑"/>
          <w:b w:val="0"/>
          <w:sz w:val="21"/>
        </w:rPr>
        <w:t xml:space="preserve"> 才会返回 0 表示 EOF。此外，在新工具链下编译时，GCC 15 对未使用的文件描述符变量会发出警告，这也提醒我要及时关闭不再使用的 fd，避免 xv6 中有限的文件描述符资源被耗尽。</w:t>
      </w:r>
    </w:p>
    <w:p w14:paraId="2F194D2F">
      <w:pPr>
        <w:pStyle w:val="5"/>
      </w:pPr>
      <w:bookmarkStart w:id="12" w:name="_Toc16531"/>
      <w:r>
        <w:rPr>
          <w:rFonts w:ascii="微软雅黑" w:hAnsi="微软雅黑" w:eastAsia="微软雅黑"/>
        </w:rPr>
        <w:t>primes</w:t>
      </w:r>
      <w:bookmarkEnd w:id="12"/>
    </w:p>
    <w:p w14:paraId="034116CB">
      <w:pPr>
        <w:pStyle w:val="6"/>
      </w:pPr>
      <w:r>
        <w:rPr>
          <w:rFonts w:ascii="微软雅黑" w:hAnsi="微软雅黑" w:eastAsia="微软雅黑"/>
        </w:rPr>
        <w:t>实验目的</w:t>
      </w:r>
    </w:p>
    <w:p w14:paraId="1073DFCB">
      <w:pPr>
        <w:spacing w:after="120" w:line="312" w:lineRule="auto"/>
      </w:pPr>
      <w:r>
        <w:rPr>
          <w:rFonts w:ascii="微软雅黑" w:hAnsi="微软雅黑" w:eastAsia="微软雅黑"/>
          <w:b w:val="0"/>
          <w:sz w:val="21"/>
        </w:rPr>
        <w:t>使用管道编写一个基本筛选器的并发版本，实现素数筛算法。想法来自于 Unix 管道，Doug McIlroy 的经典例子。</w:t>
      </w:r>
    </w:p>
    <w:p w14:paraId="5FB3D5AE">
      <w:pPr>
        <w:pStyle w:val="6"/>
      </w:pPr>
      <w:r>
        <w:rPr>
          <w:rFonts w:ascii="微软雅黑" w:hAnsi="微软雅黑" w:eastAsia="微软雅黑"/>
        </w:rPr>
        <w:t>实验步骤</w:t>
      </w:r>
    </w:p>
    <w:p w14:paraId="1C52A4BD">
      <w:pPr>
        <w:pStyle w:val="14"/>
        <w:ind w:left="360"/>
      </w:pPr>
      <w:r>
        <w:rPr>
          <w:rFonts w:ascii="微软雅黑" w:hAnsi="微软雅黑" w:eastAsia="微软雅黑"/>
          <w:b w:val="0"/>
          <w:sz w:val="21"/>
        </w:rPr>
        <w:t>使用管道编写一个基本筛选器的并发版本。</w:t>
      </w:r>
    </w:p>
    <w:p w14:paraId="2B6D567F">
      <w:pPr>
        <w:pStyle w:val="14"/>
        <w:ind w:left="360"/>
      </w:pPr>
      <w:r>
        <w:rPr>
          <w:rFonts w:ascii="微软雅黑" w:hAnsi="微软雅黑" w:eastAsia="微软雅黑"/>
          <w:b w:val="0"/>
          <w:sz w:val="21"/>
        </w:rPr>
        <w:t>对于每一个生成的进程而言，当前进程最顶部的数即为素数；对每个进程中剩下的数进行检查，如果是素数则保留并写入下一进程，如果不是素数则过滤掉。</w:t>
      </w:r>
    </w:p>
    <w:p w14:paraId="09C9E30C">
      <w:pPr>
        <w:pStyle w:val="14"/>
        <w:ind w:left="360"/>
      </w:pPr>
      <w:r>
        <w:rPr>
          <w:rFonts w:ascii="微软雅黑" w:hAnsi="微软雅黑" w:eastAsia="微软雅黑"/>
          <w:b w:val="0"/>
          <w:sz w:val="21"/>
        </w:rPr>
        <w:t>完成数据传递或更新时，需要及时关闭一个进程不需要的文件描述符（防止程序在父进程到达 35 之前耗尽 xv6 的资源）。</w:t>
      </w:r>
    </w:p>
    <w:p w14:paraId="7651FBC2">
      <w:pPr>
        <w:spacing w:after="120" w:line="312" w:lineRule="auto"/>
      </w:pPr>
      <w:r>
        <w:rPr>
          <w:rFonts w:ascii="微软雅黑" w:hAnsi="微软雅黑" w:eastAsia="微软雅黑"/>
          <w:b w:val="0"/>
          <w:sz w:val="21"/>
        </w:rPr>
        <w:t>运行结果：</w:t>
      </w:r>
    </w:p>
    <w:p w14:paraId="513EB989">
      <w:pPr>
        <w:shd w:val="clear" w:fill="F5F5F5"/>
        <w:spacing w:before="80" w:after="80"/>
        <w:ind w:left="432"/>
      </w:pPr>
      <w:r>
        <w:rPr>
          <w:rFonts w:ascii="Consolas" w:hAnsi="Consolas" w:eastAsia="微软雅黑"/>
          <w:b w:val="0"/>
          <w:sz w:val="18"/>
        </w:rPr>
        <w:t>\$ primes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2 3 5 7 11 13 17 19 23 29 31</w:t>
      </w:r>
    </w:p>
    <w:p w14:paraId="7F950996">
      <w:pPr>
        <w:pStyle w:val="6"/>
      </w:pPr>
      <w:r>
        <w:rPr>
          <w:rFonts w:ascii="微软雅黑" w:hAnsi="微软雅黑" w:eastAsia="微软雅黑"/>
        </w:rPr>
        <w:t>实验中遇到的问题和解决方法</w:t>
      </w:r>
    </w:p>
    <w:p w14:paraId="79FC3AC6">
      <w:pPr>
        <w:spacing w:after="120" w:line="312" w:lineRule="auto"/>
      </w:pPr>
      <w:r>
        <w:rPr>
          <w:rFonts w:ascii="微软雅黑" w:hAnsi="微软雅黑" w:eastAsia="微软雅黑"/>
          <w:b w:val="0"/>
          <w:sz w:val="21"/>
        </w:rPr>
        <w:t xml:space="preserve">起初父子进程的逻辑处理和数据传递让人感到疑惑，后来对 </w:t>
      </w:r>
      <w:r>
        <w:rPr>
          <w:rFonts w:ascii="Consolas" w:hAnsi="Consolas" w:eastAsia="微软雅黑"/>
          <w:b w:val="0"/>
          <w:color w:val="8B0000"/>
          <w:sz w:val="21"/>
        </w:rPr>
        <w:t>fork()</w:t>
      </w:r>
      <w:r>
        <w:rPr>
          <w:rFonts w:ascii="微软雅黑" w:hAnsi="微软雅黑" w:eastAsia="微软雅黑"/>
          <w:b w:val="0"/>
          <w:sz w:val="21"/>
        </w:rPr>
        <w:t xml:space="preserve"> 函数系统调用进行了深入理解：它用于创建一个新的进程（子进程）作为当前进程（父进程）的副本，子进程会继承父进程的代码、数据、堆栈和文件描述符等资源的副本。数据如果要实现传递，则可以在 </w:t>
      </w:r>
      <w:r>
        <w:rPr>
          <w:rFonts w:ascii="Consolas" w:hAnsi="Consolas" w:eastAsia="微软雅黑"/>
          <w:b w:val="0"/>
          <w:color w:val="8B0000"/>
          <w:sz w:val="21"/>
        </w:rPr>
        <w:t>fork()</w:t>
      </w:r>
      <w:r>
        <w:rPr>
          <w:rFonts w:ascii="微软雅黑" w:hAnsi="微软雅黑" w:eastAsia="微软雅黑"/>
          <w:b w:val="0"/>
          <w:sz w:val="21"/>
        </w:rPr>
        <w:t xml:space="preserve"> 判定为子进程的分支上进行数据 "交换"，将子变为下一级的父，从而实现了数据传递。</w:t>
      </w:r>
    </w:p>
    <w:p w14:paraId="37442F93">
      <w:pPr>
        <w:pStyle w:val="6"/>
      </w:pPr>
      <w:r>
        <w:rPr>
          <w:rFonts w:ascii="微软雅黑" w:hAnsi="微软雅黑" w:eastAsia="微软雅黑"/>
        </w:rPr>
        <w:t>实验心得</w:t>
      </w:r>
    </w:p>
    <w:p w14:paraId="7EE71A2B">
      <w:pPr>
        <w:spacing w:after="120" w:line="312" w:lineRule="auto"/>
      </w:pPr>
      <w:r>
        <w:rPr>
          <w:rFonts w:ascii="微软雅黑" w:hAnsi="微软雅黑" w:eastAsia="微软雅黑"/>
          <w:b w:val="0"/>
          <w:sz w:val="21"/>
        </w:rPr>
        <w:t>primes 素数筛实验是我认为 util 部分最有挑战性的一个。核心难点不在于管道操作本身，而在于多级进程管道的资源管理 —— 每一级进程都需要精确控制哪些 fd 该关、哪些该留。我在调试时遇到过子进程到达 35 之前就耗尽文件描述符的问题，最终通过在每个 fork 分支中显式关闭继承的管道端解决。这个实验让我理解了并发编程中的一个关键原则：资源的生命周期必须与使用它的代码分支严格对应，继承的资源如果不用就必须立即释放。</w:t>
      </w:r>
    </w:p>
    <w:p w14:paraId="0F4E3A3B">
      <w:pPr>
        <w:pStyle w:val="5"/>
      </w:pPr>
      <w:bookmarkStart w:id="13" w:name="_Toc7641"/>
      <w:r>
        <w:rPr>
          <w:rFonts w:ascii="微软雅黑" w:hAnsi="微软雅黑" w:eastAsia="微软雅黑"/>
        </w:rPr>
        <w:t>find</w:t>
      </w:r>
      <w:bookmarkEnd w:id="13"/>
    </w:p>
    <w:p w14:paraId="28F45B35">
      <w:pPr>
        <w:pStyle w:val="6"/>
      </w:pPr>
      <w:r>
        <w:rPr>
          <w:rFonts w:ascii="微软雅黑" w:hAnsi="微软雅黑" w:eastAsia="微软雅黑"/>
        </w:rPr>
        <w:t>实验目的</w:t>
      </w:r>
    </w:p>
    <w:p w14:paraId="5A577126">
      <w:pPr>
        <w:spacing w:after="120" w:line="312" w:lineRule="auto"/>
      </w:pPr>
      <w:r>
        <w:rPr>
          <w:rFonts w:ascii="微软雅黑" w:hAnsi="微软雅黑" w:eastAsia="微软雅黑"/>
          <w:b w:val="0"/>
          <w:sz w:val="21"/>
        </w:rPr>
        <w:t xml:space="preserve">实现一个简单的 </w:t>
      </w:r>
      <w:r>
        <w:rPr>
          <w:rFonts w:ascii="Consolas" w:hAnsi="Consolas" w:eastAsia="微软雅黑"/>
          <w:b w:val="0"/>
          <w:color w:val="8B0000"/>
          <w:sz w:val="21"/>
        </w:rPr>
        <w:t>find</w:t>
      </w:r>
      <w:r>
        <w:rPr>
          <w:rFonts w:ascii="微软雅黑" w:hAnsi="微软雅黑" w:eastAsia="微软雅黑"/>
          <w:b w:val="0"/>
          <w:sz w:val="21"/>
        </w:rPr>
        <w:t xml:space="preserve"> 程序，递归遍历目录树，查找符合条件的文件。</w:t>
      </w:r>
    </w:p>
    <w:p w14:paraId="5DBBE883">
      <w:pPr>
        <w:pStyle w:val="6"/>
      </w:pPr>
      <w:r>
        <w:rPr>
          <w:rFonts w:ascii="微软雅黑" w:hAnsi="微软雅黑" w:eastAsia="微软雅黑"/>
        </w:rPr>
        <w:t>实验步骤</w:t>
      </w:r>
    </w:p>
    <w:p w14:paraId="5635CFD1">
      <w:pPr>
        <w:pStyle w:val="14"/>
        <w:ind w:left="360"/>
      </w:pPr>
      <w:r>
        <w:rPr>
          <w:rFonts w:ascii="微软雅黑" w:hAnsi="微软雅黑" w:eastAsia="微软雅黑"/>
          <w:b w:val="0"/>
          <w:sz w:val="21"/>
        </w:rPr>
        <w:t>打开目录，读取目录项。</w:t>
      </w:r>
    </w:p>
    <w:p w14:paraId="40306D6E">
      <w:pPr>
        <w:pStyle w:val="14"/>
        <w:ind w:left="360"/>
      </w:pPr>
      <w:r>
        <w:rPr>
          <w:rFonts w:ascii="微软雅黑" w:hAnsi="微软雅黑" w:eastAsia="微软雅黑"/>
          <w:b w:val="0"/>
          <w:sz w:val="21"/>
        </w:rPr>
        <w:t xml:space="preserve">对于每个目录项，如果是目录且不是 </w:t>
      </w:r>
      <w:r>
        <w:rPr>
          <w:rFonts w:ascii="Consolas" w:hAnsi="Consolas" w:eastAsia="微软雅黑"/>
          <w:b w:val="0"/>
          <w:color w:val="8B0000"/>
          <w:sz w:val="21"/>
        </w:rPr>
        <w:t>.</w:t>
      </w:r>
      <w:r>
        <w:rPr>
          <w:rFonts w:ascii="微软雅黑" w:hAnsi="微软雅黑" w:eastAsia="微软雅黑"/>
          <w:b w:val="0"/>
          <w:sz w:val="21"/>
        </w:rPr>
        <w:t xml:space="preserve"> 或 </w:t>
      </w:r>
      <w:r>
        <w:rPr>
          <w:rFonts w:ascii="Consolas" w:hAnsi="Consolas" w:eastAsia="微软雅黑"/>
          <w:b w:val="0"/>
          <w:color w:val="8B0000"/>
          <w:sz w:val="21"/>
        </w:rPr>
        <w:t>..</w:t>
      </w:r>
      <w:r>
        <w:rPr>
          <w:rFonts w:ascii="微软雅黑" w:hAnsi="微软雅黑" w:eastAsia="微软雅黑"/>
          <w:b w:val="0"/>
          <w:sz w:val="21"/>
        </w:rPr>
        <w:t>，则递归进入。</w:t>
      </w:r>
    </w:p>
    <w:p w14:paraId="5A625292">
      <w:pPr>
        <w:pStyle w:val="14"/>
        <w:ind w:left="360"/>
      </w:pPr>
      <w:r>
        <w:rPr>
          <w:rFonts w:ascii="微软雅黑" w:hAnsi="微软雅黑" w:eastAsia="微软雅黑"/>
          <w:b w:val="0"/>
          <w:sz w:val="21"/>
        </w:rPr>
        <w:t>如果是文件且文件名匹配，则打印完整路径。</w:t>
      </w:r>
    </w:p>
    <w:p w14:paraId="2039C9F6">
      <w:pPr>
        <w:spacing w:after="120" w:line="312" w:lineRule="auto"/>
      </w:pPr>
      <w:r>
        <w:rPr>
          <w:rFonts w:ascii="微软雅黑" w:hAnsi="微软雅黑" w:eastAsia="微软雅黑"/>
          <w:b w:val="0"/>
          <w:sz w:val="21"/>
        </w:rPr>
        <w:t>运行结果：</w:t>
      </w:r>
    </w:p>
    <w:p w14:paraId="0695AC4D">
      <w:pPr>
        <w:shd w:val="clear" w:fill="F5F5F5"/>
        <w:spacing w:before="80" w:after="80"/>
        <w:ind w:left="432"/>
      </w:pPr>
      <w:r>
        <w:rPr>
          <w:rFonts w:ascii="Consolas" w:hAnsi="Consolas" w:eastAsia="微软雅黑"/>
          <w:b w:val="0"/>
          <w:sz w:val="18"/>
        </w:rPr>
        <w:t>\$ find . b</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w:t>
      </w:r>
    </w:p>
    <w:p w14:paraId="72440A5B">
      <w:pPr>
        <w:pStyle w:val="6"/>
      </w:pPr>
      <w:r>
        <w:rPr>
          <w:rFonts w:ascii="微软雅黑" w:hAnsi="微软雅黑" w:eastAsia="微软雅黑"/>
        </w:rPr>
        <w:t>实验中遇到的问题和解决方法</w:t>
      </w:r>
    </w:p>
    <w:p w14:paraId="039A33D5">
      <w:pPr>
        <w:spacing w:after="120" w:line="312" w:lineRule="auto"/>
      </w:pPr>
      <w:r>
        <w:rPr>
          <w:rFonts w:ascii="微软雅黑" w:hAnsi="微软雅黑" w:eastAsia="微软雅黑"/>
          <w:b w:val="0"/>
          <w:sz w:val="21"/>
        </w:rPr>
        <w:t xml:space="preserve">在实现递归遍历时，最初遇到了 </w:t>
      </w:r>
      <w:r>
        <w:rPr>
          <w:rFonts w:ascii="Consolas" w:hAnsi="Consolas" w:eastAsia="微软雅黑"/>
          <w:b w:val="0"/>
          <w:color w:val="8B0000"/>
          <w:sz w:val="21"/>
        </w:rPr>
        <w:t>.</w:t>
      </w:r>
      <w:r>
        <w:rPr>
          <w:rFonts w:ascii="微软雅黑" w:hAnsi="微软雅黑" w:eastAsia="微软雅黑"/>
          <w:b w:val="0"/>
          <w:sz w:val="21"/>
        </w:rPr>
        <w:t xml:space="preserve"> 和 </w:t>
      </w:r>
      <w:r>
        <w:rPr>
          <w:rFonts w:ascii="Consolas" w:hAnsi="Consolas" w:eastAsia="微软雅黑"/>
          <w:b w:val="0"/>
          <w:color w:val="8B0000"/>
          <w:sz w:val="21"/>
        </w:rPr>
        <w:t>..</w:t>
      </w:r>
      <w:r>
        <w:rPr>
          <w:rFonts w:ascii="微软雅黑" w:hAnsi="微软雅黑" w:eastAsia="微软雅黑"/>
          <w:b w:val="0"/>
          <w:sz w:val="21"/>
        </w:rPr>
        <w:t xml:space="preserve"> 导致无限递归的问题，后来通过跳过这两个特殊目录项解决。此外，xv6 的 </w:t>
      </w:r>
      <w:r>
        <w:rPr>
          <w:rFonts w:ascii="Consolas" w:hAnsi="Consolas" w:eastAsia="微软雅黑"/>
          <w:b w:val="0"/>
          <w:color w:val="8B0000"/>
          <w:sz w:val="21"/>
        </w:rPr>
        <w:t>stat</w:t>
      </w:r>
      <w:r>
        <w:rPr>
          <w:rFonts w:ascii="微软雅黑" w:hAnsi="微软雅黑" w:eastAsia="微软雅黑"/>
          <w:b w:val="0"/>
          <w:sz w:val="21"/>
        </w:rPr>
        <w:t xml:space="preserve"> 结构与 Linux 略有不同，需要通过 </w:t>
      </w:r>
      <w:r>
        <w:rPr>
          <w:rFonts w:ascii="Consolas" w:hAnsi="Consolas" w:eastAsia="微软雅黑"/>
          <w:b w:val="0"/>
          <w:color w:val="8B0000"/>
          <w:sz w:val="21"/>
        </w:rPr>
        <w:t>type</w:t>
      </w:r>
      <w:r>
        <w:rPr>
          <w:rFonts w:ascii="微软雅黑" w:hAnsi="微软雅黑" w:eastAsia="微软雅黑"/>
          <w:b w:val="0"/>
          <w:sz w:val="21"/>
        </w:rPr>
        <w:t xml:space="preserve"> 字段区分文件和目录。</w:t>
      </w:r>
    </w:p>
    <w:p w14:paraId="7827C066">
      <w:pPr>
        <w:pStyle w:val="6"/>
      </w:pPr>
      <w:r>
        <w:rPr>
          <w:rFonts w:ascii="微软雅黑" w:hAnsi="微软雅黑" w:eastAsia="微软雅黑"/>
        </w:rPr>
        <w:t>实验心得</w:t>
      </w:r>
    </w:p>
    <w:p w14:paraId="042561AB">
      <w:pPr>
        <w:spacing w:after="120" w:line="312" w:lineRule="auto"/>
      </w:pPr>
      <w:r>
        <w:rPr>
          <w:rFonts w:ascii="微软雅黑" w:hAnsi="微软雅黑" w:eastAsia="微软雅黑"/>
          <w:b w:val="0"/>
          <w:sz w:val="21"/>
        </w:rPr>
        <w:t xml:space="preserve">find 实验让我深入理解了 xv6 文件系统的目录遍历机制。与 Linux 的 find 不同，xv6 的目录项结构非常简洁，每个 </w:t>
      </w:r>
      <w:r>
        <w:rPr>
          <w:rFonts w:ascii="Consolas" w:hAnsi="Consolas" w:eastAsia="微软雅黑"/>
          <w:b w:val="0"/>
          <w:color w:val="8B0000"/>
          <w:sz w:val="21"/>
        </w:rPr>
        <w:t>dirent</w:t>
      </w:r>
      <w:r>
        <w:rPr>
          <w:rFonts w:ascii="微软雅黑" w:hAnsi="微软雅黑" w:eastAsia="微软雅黑"/>
          <w:b w:val="0"/>
          <w:sz w:val="21"/>
        </w:rPr>
        <w:t xml:space="preserve"> 只包含 inode 号和文件名。我在实现递归遍历时，最初遇到了 </w:t>
      </w:r>
      <w:r>
        <w:rPr>
          <w:rFonts w:ascii="Consolas" w:hAnsi="Consolas" w:eastAsia="微软雅黑"/>
          <w:b w:val="0"/>
          <w:color w:val="8B0000"/>
          <w:sz w:val="21"/>
        </w:rPr>
        <w:t>.</w:t>
      </w:r>
      <w:r>
        <w:rPr>
          <w:rFonts w:ascii="微软雅黑" w:hAnsi="微软雅黑" w:eastAsia="微软雅黑"/>
          <w:b w:val="0"/>
          <w:sz w:val="21"/>
        </w:rPr>
        <w:t xml:space="preserve"> 和 </w:t>
      </w:r>
      <w:r>
        <w:rPr>
          <w:rFonts w:ascii="Consolas" w:hAnsi="Consolas" w:eastAsia="微软雅黑"/>
          <w:b w:val="0"/>
          <w:color w:val="8B0000"/>
          <w:sz w:val="21"/>
        </w:rPr>
        <w:t>..</w:t>
      </w:r>
      <w:r>
        <w:rPr>
          <w:rFonts w:ascii="微软雅黑" w:hAnsi="微软雅黑" w:eastAsia="微软雅黑"/>
          <w:b w:val="0"/>
          <w:sz w:val="21"/>
        </w:rPr>
        <w:t xml:space="preserve"> 导致无限递归的问题，后来通过跳过这两个特殊目录项解决。此外，实验中我还注意到 xv6 的 </w:t>
      </w:r>
      <w:r>
        <w:rPr>
          <w:rFonts w:ascii="Consolas" w:hAnsi="Consolas" w:eastAsia="微软雅黑"/>
          <w:b w:val="0"/>
          <w:color w:val="8B0000"/>
          <w:sz w:val="21"/>
        </w:rPr>
        <w:t>stat</w:t>
      </w:r>
      <w:r>
        <w:rPr>
          <w:rFonts w:ascii="微软雅黑" w:hAnsi="微软雅黑" w:eastAsia="微软雅黑"/>
          <w:b w:val="0"/>
          <w:sz w:val="21"/>
        </w:rPr>
        <w:t xml:space="preserve"> 结构与 Linux 略有不同，需要通过 </w:t>
      </w:r>
      <w:r>
        <w:rPr>
          <w:rFonts w:ascii="Consolas" w:hAnsi="Consolas" w:eastAsia="微软雅黑"/>
          <w:b w:val="0"/>
          <w:color w:val="8B0000"/>
          <w:sz w:val="21"/>
        </w:rPr>
        <w:t>type</w:t>
      </w:r>
      <w:r>
        <w:rPr>
          <w:rFonts w:ascii="微软雅黑" w:hAnsi="微软雅黑" w:eastAsia="微软雅黑"/>
          <w:b w:val="0"/>
          <w:sz w:val="21"/>
        </w:rPr>
        <w:t xml:space="preserve"> 字段区分文件和目录，这让我体会到阅读内核头文件（</w:t>
      </w:r>
      <w:r>
        <w:rPr>
          <w:rFonts w:ascii="Consolas" w:hAnsi="Consolas" w:eastAsia="微软雅黑"/>
          <w:b w:val="0"/>
          <w:color w:val="8B0000"/>
          <w:sz w:val="21"/>
        </w:rPr>
        <w:t>kernel/stat.h</w:t>
      </w:r>
      <w:r>
        <w:rPr>
          <w:rFonts w:ascii="微软雅黑" w:hAnsi="微软雅黑" w:eastAsia="微软雅黑"/>
          <w:b w:val="0"/>
          <w:sz w:val="21"/>
        </w:rPr>
        <w:t>）的重要性。</w:t>
      </w:r>
    </w:p>
    <w:p w14:paraId="633EC46C">
      <w:pPr>
        <w:pStyle w:val="5"/>
      </w:pPr>
      <w:bookmarkStart w:id="14" w:name="_Toc24234"/>
      <w:r>
        <w:rPr>
          <w:rFonts w:ascii="微软雅黑" w:hAnsi="微软雅黑" w:eastAsia="微软雅黑"/>
        </w:rPr>
        <w:t>xargs</w:t>
      </w:r>
      <w:bookmarkEnd w:id="14"/>
    </w:p>
    <w:p w14:paraId="2C060C74">
      <w:pPr>
        <w:pStyle w:val="6"/>
      </w:pPr>
      <w:r>
        <w:rPr>
          <w:rFonts w:ascii="微软雅黑" w:hAnsi="微软雅黑" w:eastAsia="微软雅黑"/>
        </w:rPr>
        <w:t>实验目的</w:t>
      </w:r>
    </w:p>
    <w:p w14:paraId="5C5FA174">
      <w:pPr>
        <w:spacing w:after="120" w:line="312" w:lineRule="auto"/>
      </w:pPr>
      <w:r>
        <w:rPr>
          <w:rFonts w:ascii="微软雅黑" w:hAnsi="微软雅黑" w:eastAsia="微软雅黑"/>
          <w:b w:val="0"/>
          <w:sz w:val="21"/>
        </w:rPr>
        <w:t xml:space="preserve">实现一个简单的 </w:t>
      </w:r>
      <w:r>
        <w:rPr>
          <w:rFonts w:ascii="Consolas" w:hAnsi="Consolas" w:eastAsia="微软雅黑"/>
          <w:b w:val="0"/>
          <w:color w:val="8B0000"/>
          <w:sz w:val="21"/>
        </w:rPr>
        <w:t>xargs</w:t>
      </w:r>
      <w:r>
        <w:rPr>
          <w:rFonts w:ascii="微软雅黑" w:hAnsi="微软雅黑" w:eastAsia="微软雅黑"/>
          <w:b w:val="0"/>
          <w:sz w:val="21"/>
        </w:rPr>
        <w:t xml:space="preserve"> 程序，从标准输入读取参数，并将它们作为命令行参数传递给指定的命令。</w:t>
      </w:r>
    </w:p>
    <w:p w14:paraId="1A738DEA">
      <w:pPr>
        <w:pStyle w:val="6"/>
      </w:pPr>
      <w:r>
        <w:rPr>
          <w:rFonts w:ascii="微软雅黑" w:hAnsi="微软雅黑" w:eastAsia="微软雅黑"/>
        </w:rPr>
        <w:t>实验步骤</w:t>
      </w:r>
    </w:p>
    <w:p w14:paraId="0CB44F9C">
      <w:pPr>
        <w:pStyle w:val="14"/>
        <w:ind w:left="360"/>
      </w:pPr>
      <w:r>
        <w:rPr>
          <w:rFonts w:ascii="微软雅黑" w:hAnsi="微软雅黑" w:eastAsia="微软雅黑"/>
          <w:b w:val="0"/>
          <w:sz w:val="21"/>
        </w:rPr>
        <w:t>从标准输入读取一行输入。</w:t>
      </w:r>
    </w:p>
    <w:p w14:paraId="0C610453">
      <w:pPr>
        <w:pStyle w:val="14"/>
        <w:ind w:left="360"/>
      </w:pPr>
      <w:r>
        <w:rPr>
          <w:rFonts w:ascii="微软雅黑" w:hAnsi="微软雅黑" w:eastAsia="微软雅黑"/>
          <w:b w:val="0"/>
          <w:sz w:val="21"/>
        </w:rPr>
        <w:t>将输入的字符串按照空格拆分为多个参数。</w:t>
      </w:r>
    </w:p>
    <w:p w14:paraId="4D01C397">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fork()</w:t>
      </w:r>
      <w:r>
        <w:rPr>
          <w:rFonts w:ascii="微软雅黑" w:hAnsi="微软雅黑" w:eastAsia="微软雅黑"/>
          <w:b w:val="0"/>
          <w:sz w:val="21"/>
        </w:rPr>
        <w:t xml:space="preserve"> 创建子进程，在子进程中使用 </w:t>
      </w:r>
      <w:r>
        <w:rPr>
          <w:rFonts w:ascii="Consolas" w:hAnsi="Consolas" w:eastAsia="微软雅黑"/>
          <w:b w:val="0"/>
          <w:color w:val="8B0000"/>
          <w:sz w:val="21"/>
        </w:rPr>
        <w:t>exec()</w:t>
      </w:r>
      <w:r>
        <w:rPr>
          <w:rFonts w:ascii="微软雅黑" w:hAnsi="微软雅黑" w:eastAsia="微软雅黑"/>
          <w:b w:val="0"/>
          <w:sz w:val="21"/>
        </w:rPr>
        <w:t xml:space="preserve"> 执行指定命令，并将拆分后的参数传递给它。</w:t>
      </w:r>
    </w:p>
    <w:p w14:paraId="3317D128">
      <w:pPr>
        <w:pStyle w:val="14"/>
        <w:ind w:left="360"/>
      </w:pPr>
      <w:r>
        <w:rPr>
          <w:rFonts w:ascii="微软雅黑" w:hAnsi="微软雅黑" w:eastAsia="微软雅黑"/>
          <w:b w:val="0"/>
          <w:sz w:val="21"/>
        </w:rPr>
        <w:t>父进程等待子进程完成。</w:t>
      </w:r>
    </w:p>
    <w:p w14:paraId="3CB9DBFE">
      <w:pPr>
        <w:spacing w:after="120" w:line="312" w:lineRule="auto"/>
      </w:pPr>
      <w:r>
        <w:rPr>
          <w:rFonts w:ascii="微软雅黑" w:hAnsi="微软雅黑" w:eastAsia="微软雅黑"/>
          <w:b w:val="0"/>
          <w:sz w:val="21"/>
        </w:rPr>
        <w:t>运行结果：</w:t>
      </w:r>
    </w:p>
    <w:p w14:paraId="18F06EBF">
      <w:pPr>
        <w:shd w:val="clear" w:fill="F5F5F5"/>
        <w:spacing w:before="80" w:after="80"/>
        <w:ind w:left="432"/>
      </w:pPr>
      <w:r>
        <w:rPr>
          <w:rFonts w:ascii="Consolas" w:hAnsi="Consolas" w:eastAsia="微软雅黑"/>
          <w:b w:val="0"/>
          <w:sz w:val="18"/>
        </w:rPr>
        <w:t>\$ echo -e "1\n2" | xargs -n 1 echo line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line 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line 2</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xargs echo hello &lt; xargstest.sh</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hello</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hello</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hello</w:t>
      </w:r>
    </w:p>
    <w:p w14:paraId="0778CE20">
      <w:pPr>
        <w:pStyle w:val="6"/>
      </w:pPr>
      <w:r>
        <w:rPr>
          <w:rFonts w:ascii="微软雅黑" w:hAnsi="微软雅黑" w:eastAsia="微软雅黑"/>
        </w:rPr>
        <w:t>实验中遇到的问题和解决方法</w:t>
      </w:r>
    </w:p>
    <w:p w14:paraId="7F35B3A9">
      <w:pPr>
        <w:pStyle w:val="14"/>
        <w:ind w:left="360"/>
      </w:pPr>
      <w:r>
        <w:rPr>
          <w:rFonts w:ascii="微软雅黑" w:hAnsi="微软雅黑" w:eastAsia="微软雅黑"/>
          <w:b w:val="0"/>
          <w:sz w:val="21"/>
        </w:rPr>
        <w:t>参数处理：实验要求将输入按照空格拆分为多个参数，并将它们作为命令行参数传递给外部命令。需要处理命令行中的输入字符串，跳过空格，并将参数存储在适当的数据结构中。</w:t>
      </w:r>
    </w:p>
    <w:p w14:paraId="32100CCE">
      <w:pPr>
        <w:pStyle w:val="14"/>
        <w:ind w:left="360"/>
      </w:pPr>
      <w:r>
        <w:rPr>
          <w:rFonts w:ascii="微软雅黑" w:hAnsi="微软雅黑" w:eastAsia="微软雅黑"/>
          <w:b w:val="0"/>
          <w:sz w:val="21"/>
        </w:rPr>
        <w:t xml:space="preserve">外部命令执行：通过调用 </w:t>
      </w:r>
      <w:r>
        <w:rPr>
          <w:rFonts w:ascii="Consolas" w:hAnsi="Consolas" w:eastAsia="微软雅黑"/>
          <w:b w:val="0"/>
          <w:color w:val="8B0000"/>
          <w:sz w:val="21"/>
        </w:rPr>
        <w:t>exec</w:t>
      </w:r>
      <w:r>
        <w:rPr>
          <w:rFonts w:ascii="微软雅黑" w:hAnsi="微软雅黑" w:eastAsia="微软雅黑"/>
          <w:b w:val="0"/>
          <w:sz w:val="21"/>
        </w:rPr>
        <w:t xml:space="preserve"> 函数执行外部命令，需要了解如何在子进程中执行外部程序，并将程序路径和参数传递给 </w:t>
      </w:r>
      <w:r>
        <w:rPr>
          <w:rFonts w:ascii="Consolas" w:hAnsi="Consolas" w:eastAsia="微软雅黑"/>
          <w:b w:val="0"/>
          <w:color w:val="8B0000"/>
          <w:sz w:val="21"/>
        </w:rPr>
        <w:t>exec</w:t>
      </w:r>
      <w:r>
        <w:rPr>
          <w:rFonts w:ascii="微软雅黑" w:hAnsi="微软雅黑" w:eastAsia="微软雅黑"/>
          <w:b w:val="0"/>
          <w:sz w:val="21"/>
        </w:rPr>
        <w:t xml:space="preserve"> 函数。最初的实现因为没有在参数数组末尾添加 NULL 指针，导致 </w:t>
      </w:r>
      <w:r>
        <w:rPr>
          <w:rFonts w:ascii="Consolas" w:hAnsi="Consolas" w:eastAsia="微软雅黑"/>
          <w:b w:val="0"/>
          <w:color w:val="8B0000"/>
          <w:sz w:val="21"/>
        </w:rPr>
        <w:t>exec</w:t>
      </w:r>
      <w:r>
        <w:rPr>
          <w:rFonts w:ascii="微软雅黑" w:hAnsi="微软雅黑" w:eastAsia="微软雅黑"/>
          <w:b w:val="0"/>
          <w:sz w:val="21"/>
        </w:rPr>
        <w:t xml:space="preserve"> 行为异常。</w:t>
      </w:r>
    </w:p>
    <w:p w14:paraId="1691DC11">
      <w:pPr>
        <w:pStyle w:val="6"/>
      </w:pPr>
      <w:r>
        <w:rPr>
          <w:rFonts w:ascii="微软雅黑" w:hAnsi="微软雅黑" w:eastAsia="微软雅黑"/>
        </w:rPr>
        <w:t>实验心得</w:t>
      </w:r>
    </w:p>
    <w:p w14:paraId="623470A3">
      <w:pPr>
        <w:spacing w:after="120" w:line="312" w:lineRule="auto"/>
      </w:pPr>
      <w:r>
        <w:rPr>
          <w:rFonts w:ascii="微软雅黑" w:hAnsi="微软雅黑" w:eastAsia="微软雅黑"/>
          <w:b w:val="0"/>
          <w:sz w:val="21"/>
        </w:rPr>
        <w:t xml:space="preserve">xargs 实验的核心挑战在于参数数组的构造和 </w:t>
      </w:r>
      <w:r>
        <w:rPr>
          <w:rFonts w:ascii="Consolas" w:hAnsi="Consolas" w:eastAsia="微软雅黑"/>
          <w:b w:val="0"/>
          <w:color w:val="8B0000"/>
          <w:sz w:val="21"/>
        </w:rPr>
        <w:t>exec</w:t>
      </w:r>
      <w:r>
        <w:rPr>
          <w:rFonts w:ascii="微软雅黑" w:hAnsi="微软雅黑" w:eastAsia="微软雅黑"/>
          <w:b w:val="0"/>
          <w:sz w:val="21"/>
        </w:rPr>
        <w:t xml:space="preserve"> 的正确使用。我最初的实现因为没有在参数数组末尾添加 NULL 指针，导致 </w:t>
      </w:r>
      <w:r>
        <w:rPr>
          <w:rFonts w:ascii="Consolas" w:hAnsi="Consolas" w:eastAsia="微软雅黑"/>
          <w:b w:val="0"/>
          <w:color w:val="8B0000"/>
          <w:sz w:val="21"/>
        </w:rPr>
        <w:t>exec</w:t>
      </w:r>
      <w:r>
        <w:rPr>
          <w:rFonts w:ascii="微软雅黑" w:hAnsi="微软雅黑" w:eastAsia="微软雅黑"/>
          <w:b w:val="0"/>
          <w:sz w:val="21"/>
        </w:rPr>
        <w:t xml:space="preserve"> 行为异常。这个错误让我深刻记住了 </w:t>
      </w:r>
      <w:r>
        <w:rPr>
          <w:rFonts w:ascii="Consolas" w:hAnsi="Consolas" w:eastAsia="微软雅黑"/>
          <w:b w:val="0"/>
          <w:color w:val="8B0000"/>
          <w:sz w:val="21"/>
        </w:rPr>
        <w:t>exec</w:t>
      </w:r>
      <w:r>
        <w:rPr>
          <w:rFonts w:ascii="微软雅黑" w:hAnsi="微软雅黑" w:eastAsia="微软雅黑"/>
          <w:b w:val="0"/>
          <w:sz w:val="21"/>
        </w:rPr>
        <w:t xml:space="preserve"> 系列函数的约定：argv 数组必须以 NULL 结尾。另外，在新环境下运行 </w:t>
      </w:r>
      <w:r>
        <w:rPr>
          <w:rFonts w:ascii="Consolas" w:hAnsi="Consolas" w:eastAsia="微软雅黑"/>
          <w:b w:val="0"/>
          <w:color w:val="8B0000"/>
          <w:sz w:val="21"/>
        </w:rPr>
        <w:t>xargstest.sh</w:t>
      </w:r>
      <w:r>
        <w:rPr>
          <w:rFonts w:ascii="微软雅黑" w:hAnsi="微软雅黑" w:eastAsia="微软雅黑"/>
          <w:b w:val="0"/>
          <w:sz w:val="21"/>
        </w:rPr>
        <w:t xml:space="preserve"> 时，我发现 shell 的换行处理与原文档描述略有差异，通过使用 </w:t>
      </w:r>
      <w:r>
        <w:rPr>
          <w:rFonts w:ascii="Consolas" w:hAnsi="Consolas" w:eastAsia="微软雅黑"/>
          <w:b w:val="0"/>
          <w:color w:val="8B0000"/>
          <w:sz w:val="21"/>
        </w:rPr>
        <w:t>echo -e</w:t>
      </w:r>
      <w:r>
        <w:rPr>
          <w:rFonts w:ascii="微软雅黑" w:hAnsi="微软雅黑" w:eastAsia="微软雅黑"/>
          <w:b w:val="0"/>
          <w:sz w:val="21"/>
        </w:rPr>
        <w:t xml:space="preserve"> 显式输出换行符解决了测试输入的问题。</w:t>
      </w:r>
    </w:p>
    <w:p w14:paraId="298089F7">
      <w:pPr>
        <w:pStyle w:val="6"/>
      </w:pPr>
      <w:r>
        <w:rPr>
          <w:rFonts w:ascii="微软雅黑" w:hAnsi="微软雅黑" w:eastAsia="微软雅黑"/>
        </w:rPr>
        <w:t>Lab 1 测试结果</w:t>
      </w:r>
    </w:p>
    <w:p w14:paraId="1F132EB6">
      <w:pPr>
        <w:shd w:val="clear" w:fill="F5F5F5"/>
        <w:spacing w:before="80" w:after="80"/>
        <w:ind w:left="432"/>
      </w:pPr>
      <w:r>
        <w:rPr>
          <w:rFonts w:ascii="Consolas" w:hAnsi="Consolas" w:eastAsia="微软雅黑"/>
          <w:b w:val="0"/>
          <w:sz w:val="18"/>
        </w:rPr>
        <w:t>\== Test sleep, no arguments == sleep, no arguments: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sleep, returns == sleep, returns: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sleep, makes syscall == sleep, makes syscall: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pingpong == pingpong: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primes == primes: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find, in current directory == find, in current directory: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find, recursive == find, recursive: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xargs == xargs: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100/100</w:t>
      </w:r>
    </w:p>
    <w:p w14:paraId="683827A4">
      <w:pPr>
        <w:spacing w:after="120" w:line="312" w:lineRule="auto"/>
      </w:pPr>
    </w:p>
    <w:p w14:paraId="2365618D">
      <w:pPr>
        <w:pStyle w:val="4"/>
      </w:pPr>
      <w:bookmarkStart w:id="15" w:name="_Toc7423"/>
      <w:r>
        <w:rPr>
          <w:rFonts w:ascii="微软雅黑" w:hAnsi="微软雅黑" w:eastAsia="微软雅黑"/>
        </w:rPr>
        <w:t>Lab 2: System calls</w:t>
      </w:r>
      <w:bookmarkEnd w:id="15"/>
    </w:p>
    <w:p w14:paraId="62B0D33F">
      <w:pPr>
        <w:pStyle w:val="5"/>
      </w:pPr>
      <w:bookmarkStart w:id="16" w:name="_Toc32665"/>
      <w:r>
        <w:rPr>
          <w:rFonts w:ascii="微软雅黑" w:hAnsi="微软雅黑" w:eastAsia="微软雅黑"/>
        </w:rPr>
        <w:t>实验综述</w:t>
      </w:r>
      <w:bookmarkEnd w:id="16"/>
    </w:p>
    <w:p w14:paraId="527CFAA7">
      <w:pPr>
        <w:spacing w:after="120" w:line="312" w:lineRule="auto"/>
      </w:pPr>
      <w:r>
        <w:rPr>
          <w:rFonts w:ascii="微软雅黑" w:hAnsi="微软雅黑" w:eastAsia="微软雅黑"/>
          <w:b w:val="0"/>
          <w:sz w:val="21"/>
        </w:rPr>
        <w:t>在 Lab 1 中，使用系统调用编写了一些实用程序。在 Lab 2 中，将为 xv6 添加一些新的系统调用，这将帮助理解它们的工作原理，并了解 xv6 内核的一些内部结构。</w:t>
      </w:r>
    </w:p>
    <w:p w14:paraId="021087A7">
      <w:pPr>
        <w:spacing w:after="120" w:line="312" w:lineRule="auto"/>
      </w:pPr>
      <w:r>
        <w:rPr>
          <w:rFonts w:ascii="微软雅黑" w:hAnsi="微软雅黑" w:eastAsia="微软雅黑"/>
          <w:b w:val="0"/>
          <w:sz w:val="21"/>
        </w:rPr>
        <w:t>在开始编码之前，请阅读 xv6 book 的第 2 章、第 4 章的第 4.3 节和第 4.4 节以及相关源文件：</w:t>
      </w:r>
    </w:p>
    <w:p w14:paraId="62FA01C7">
      <w:pPr>
        <w:pStyle w:val="16"/>
        <w:ind w:left="360"/>
      </w:pPr>
      <w:r>
        <w:rPr>
          <w:rFonts w:ascii="微软雅黑" w:hAnsi="微软雅黑" w:eastAsia="微软雅黑"/>
          <w:b w:val="0"/>
          <w:sz w:val="21"/>
        </w:rPr>
        <w:t xml:space="preserve">系统调用的用户空间代码在 </w:t>
      </w:r>
      <w:r>
        <w:rPr>
          <w:rFonts w:ascii="Consolas" w:hAnsi="Consolas" w:eastAsia="微软雅黑"/>
          <w:b w:val="0"/>
          <w:color w:val="8B0000"/>
          <w:sz w:val="21"/>
        </w:rPr>
        <w:t>user/user.h</w:t>
      </w:r>
      <w:r>
        <w:rPr>
          <w:rFonts w:ascii="微软雅黑" w:hAnsi="微软雅黑" w:eastAsia="微软雅黑"/>
          <w:b w:val="0"/>
          <w:sz w:val="21"/>
        </w:rPr>
        <w:t xml:space="preserve"> 和 </w:t>
      </w:r>
      <w:r>
        <w:rPr>
          <w:rFonts w:ascii="Consolas" w:hAnsi="Consolas" w:eastAsia="微软雅黑"/>
          <w:b w:val="0"/>
          <w:color w:val="8B0000"/>
          <w:sz w:val="21"/>
        </w:rPr>
        <w:t>user/usys.pl</w:t>
      </w:r>
      <w:r>
        <w:rPr>
          <w:rFonts w:ascii="微软雅黑" w:hAnsi="微软雅黑" w:eastAsia="微软雅黑"/>
          <w:b w:val="0"/>
          <w:sz w:val="21"/>
        </w:rPr>
        <w:t xml:space="preserve"> 中。</w:t>
      </w:r>
    </w:p>
    <w:p w14:paraId="24B25386">
      <w:pPr>
        <w:pStyle w:val="16"/>
        <w:ind w:left="360"/>
      </w:pPr>
      <w:r>
        <w:rPr>
          <w:rFonts w:ascii="微软雅黑" w:hAnsi="微软雅黑" w:eastAsia="微软雅黑"/>
          <w:b w:val="0"/>
          <w:sz w:val="21"/>
        </w:rPr>
        <w:t xml:space="preserve">内核空间代码在 </w:t>
      </w:r>
      <w:r>
        <w:rPr>
          <w:rFonts w:ascii="Consolas" w:hAnsi="Consolas" w:eastAsia="微软雅黑"/>
          <w:b w:val="0"/>
          <w:color w:val="8B0000"/>
          <w:sz w:val="21"/>
        </w:rPr>
        <w:t>kernel/syscall.h</w:t>
      </w:r>
      <w:r>
        <w:rPr>
          <w:rFonts w:ascii="微软雅黑" w:hAnsi="微软雅黑" w:eastAsia="微软雅黑"/>
          <w:b w:val="0"/>
          <w:sz w:val="21"/>
        </w:rPr>
        <w:t>、</w:t>
      </w:r>
      <w:r>
        <w:rPr>
          <w:rFonts w:ascii="Consolas" w:hAnsi="Consolas" w:eastAsia="微软雅黑"/>
          <w:b w:val="0"/>
          <w:color w:val="8B0000"/>
          <w:sz w:val="21"/>
        </w:rPr>
        <w:t>kernel/syscall.c</w:t>
      </w:r>
      <w:r>
        <w:rPr>
          <w:rFonts w:ascii="微软雅黑" w:hAnsi="微软雅黑" w:eastAsia="微软雅黑"/>
          <w:b w:val="0"/>
          <w:sz w:val="21"/>
        </w:rPr>
        <w:t>、</w:t>
      </w:r>
      <w:r>
        <w:rPr>
          <w:rFonts w:ascii="Consolas" w:hAnsi="Consolas" w:eastAsia="微软雅黑"/>
          <w:b w:val="0"/>
          <w:color w:val="8B0000"/>
          <w:sz w:val="21"/>
        </w:rPr>
        <w:t>kernel/sysproc.c</w:t>
      </w:r>
      <w:r>
        <w:rPr>
          <w:rFonts w:ascii="微软雅黑" w:hAnsi="微软雅黑" w:eastAsia="微软雅黑"/>
          <w:b w:val="0"/>
          <w:sz w:val="21"/>
        </w:rPr>
        <w:t xml:space="preserve"> 中。</w:t>
      </w:r>
    </w:p>
    <w:p w14:paraId="191BBE86">
      <w:pPr>
        <w:pStyle w:val="16"/>
        <w:ind w:left="360"/>
      </w:pPr>
      <w:r>
        <w:rPr>
          <w:rFonts w:ascii="微软雅黑" w:hAnsi="微软雅黑" w:eastAsia="微软雅黑"/>
          <w:b w:val="0"/>
          <w:sz w:val="21"/>
        </w:rPr>
        <w:t xml:space="preserve">进程相关代码在 </w:t>
      </w:r>
      <w:r>
        <w:rPr>
          <w:rFonts w:ascii="Consolas" w:hAnsi="Consolas" w:eastAsia="微软雅黑"/>
          <w:b w:val="0"/>
          <w:color w:val="8B0000"/>
          <w:sz w:val="21"/>
        </w:rPr>
        <w:t>kernel/proc.h</w:t>
      </w:r>
      <w:r>
        <w:rPr>
          <w:rFonts w:ascii="微软雅黑" w:hAnsi="微软雅黑" w:eastAsia="微软雅黑"/>
          <w:b w:val="0"/>
          <w:sz w:val="21"/>
        </w:rPr>
        <w:t xml:space="preserve"> 和 </w:t>
      </w:r>
      <w:r>
        <w:rPr>
          <w:rFonts w:ascii="Consolas" w:hAnsi="Consolas" w:eastAsia="微软雅黑"/>
          <w:b w:val="0"/>
          <w:color w:val="8B0000"/>
          <w:sz w:val="21"/>
        </w:rPr>
        <w:t>kernel/proc.c</w:t>
      </w:r>
      <w:r>
        <w:rPr>
          <w:rFonts w:ascii="微软雅黑" w:hAnsi="微软雅黑" w:eastAsia="微软雅黑"/>
          <w:b w:val="0"/>
          <w:sz w:val="21"/>
        </w:rPr>
        <w:t xml:space="preserve"> 中。</w:t>
      </w:r>
    </w:p>
    <w:p w14:paraId="7ED41C18">
      <w:pPr>
        <w:spacing w:after="120" w:line="312" w:lineRule="auto"/>
      </w:pPr>
      <w:r>
        <w:rPr>
          <w:rFonts w:ascii="微软雅黑" w:hAnsi="微软雅黑" w:eastAsia="微软雅黑"/>
          <w:b w:val="0"/>
          <w:sz w:val="21"/>
        </w:rPr>
        <w:t>切换到 syscall 分支：</w:t>
      </w:r>
    </w:p>
    <w:p w14:paraId="7ABBF04E">
      <w:pPr>
        <w:shd w:val="clear" w:fill="F5F5F5"/>
        <w:spacing w:before="80" w:after="80"/>
        <w:ind w:left="432"/>
      </w:pPr>
      <w:r>
        <w:rPr>
          <w:rFonts w:ascii="Consolas" w:hAnsi="Consolas" w:eastAsia="微软雅黑"/>
          <w:b w:val="0"/>
          <w:sz w:val="18"/>
        </w:rPr>
        <w:t>wenji@ubuntu:\~/xv6-labs-2021\$ git checkout syscall</w:t>
      </w:r>
    </w:p>
    <w:p w14:paraId="359AD9C8">
      <w:pPr>
        <w:pStyle w:val="5"/>
      </w:pPr>
      <w:bookmarkStart w:id="17" w:name="_Toc24362"/>
      <w:r>
        <w:rPr>
          <w:rFonts w:ascii="微软雅黑" w:hAnsi="微软雅黑" w:eastAsia="微软雅黑"/>
        </w:rPr>
        <w:t>System call tracing</w:t>
      </w:r>
      <w:bookmarkEnd w:id="17"/>
    </w:p>
    <w:p w14:paraId="2AB6E2D2">
      <w:pPr>
        <w:pStyle w:val="6"/>
      </w:pPr>
      <w:r>
        <w:rPr>
          <w:rFonts w:ascii="微软雅黑" w:hAnsi="微软雅黑" w:eastAsia="微软雅黑"/>
        </w:rPr>
        <w:t>实验目的</w:t>
      </w:r>
    </w:p>
    <w:p w14:paraId="72824900">
      <w:pPr>
        <w:spacing w:after="120" w:line="312" w:lineRule="auto"/>
      </w:pPr>
      <w:r>
        <w:rPr>
          <w:rFonts w:ascii="微软雅黑" w:hAnsi="微软雅黑" w:eastAsia="微软雅黑"/>
          <w:b w:val="0"/>
          <w:sz w:val="21"/>
        </w:rPr>
        <w:t xml:space="preserve">实现一个系统调用跟踪功能，通过 </w:t>
      </w:r>
      <w:r>
        <w:rPr>
          <w:rFonts w:ascii="Consolas" w:hAnsi="Consolas" w:eastAsia="微软雅黑"/>
          <w:b w:val="0"/>
          <w:color w:val="8B0000"/>
          <w:sz w:val="21"/>
        </w:rPr>
        <w:t>trace</w:t>
      </w:r>
      <w:r>
        <w:rPr>
          <w:rFonts w:ascii="微软雅黑" w:hAnsi="微软雅黑" w:eastAsia="微软雅黑"/>
          <w:b w:val="0"/>
          <w:sz w:val="21"/>
        </w:rPr>
        <w:t xml:space="preserve"> 系统调用设置跟踪掩码，内核在执行对应编号的系统调用时打印跟踪信息。</w:t>
      </w:r>
    </w:p>
    <w:p w14:paraId="013EA767">
      <w:pPr>
        <w:pStyle w:val="6"/>
      </w:pPr>
      <w:r>
        <w:rPr>
          <w:rFonts w:ascii="微软雅黑" w:hAnsi="微软雅黑" w:eastAsia="微软雅黑"/>
        </w:rPr>
        <w:t>实验步骤</w:t>
      </w:r>
    </w:p>
    <w:p w14:paraId="1B7ED158">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kernel/syscall.h</w:t>
      </w:r>
      <w:r>
        <w:rPr>
          <w:rFonts w:ascii="微软雅黑" w:hAnsi="微软雅黑" w:eastAsia="微软雅黑"/>
          <w:b w:val="0"/>
          <w:sz w:val="21"/>
        </w:rPr>
        <w:t xml:space="preserve"> 中添加 </w:t>
      </w:r>
      <w:r>
        <w:rPr>
          <w:rFonts w:ascii="Consolas" w:hAnsi="Consolas" w:eastAsia="微软雅黑"/>
          <w:b w:val="0"/>
          <w:color w:val="8B0000"/>
          <w:sz w:val="21"/>
        </w:rPr>
        <w:t>SYS_trace</w:t>
      </w:r>
      <w:r>
        <w:rPr>
          <w:rFonts w:ascii="微软雅黑" w:hAnsi="微软雅黑" w:eastAsia="微软雅黑"/>
          <w:b w:val="0"/>
          <w:sz w:val="21"/>
        </w:rPr>
        <w:t xml:space="preserve"> 定义。</w:t>
      </w:r>
    </w:p>
    <w:p w14:paraId="4F30D96C">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user/usys.pl</w:t>
      </w:r>
      <w:r>
        <w:rPr>
          <w:rFonts w:ascii="微软雅黑" w:hAnsi="微软雅黑" w:eastAsia="微软雅黑"/>
          <w:b w:val="0"/>
          <w:sz w:val="21"/>
        </w:rPr>
        <w:t xml:space="preserve"> 脚本中添加 trace 对应的 entry。</w:t>
      </w:r>
    </w:p>
    <w:p w14:paraId="4FED8A8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user/user.h</w:t>
      </w:r>
      <w:r>
        <w:rPr>
          <w:rFonts w:ascii="微软雅黑" w:hAnsi="微软雅黑" w:eastAsia="微软雅黑"/>
          <w:b w:val="0"/>
          <w:sz w:val="21"/>
        </w:rPr>
        <w:t xml:space="preserve"> 中声明 </w:t>
      </w:r>
      <w:r>
        <w:rPr>
          <w:rFonts w:ascii="Consolas" w:hAnsi="Consolas" w:eastAsia="微软雅黑"/>
          <w:b w:val="0"/>
          <w:color w:val="8B0000"/>
          <w:sz w:val="21"/>
        </w:rPr>
        <w:t>trace()</w:t>
      </w:r>
      <w:r>
        <w:rPr>
          <w:rFonts w:ascii="微软雅黑" w:hAnsi="微软雅黑" w:eastAsia="微软雅黑"/>
          <w:b w:val="0"/>
          <w:sz w:val="21"/>
        </w:rPr>
        <w:t xml:space="preserve"> 函数原型。</w:t>
      </w:r>
    </w:p>
    <w:p w14:paraId="54B4232B">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kernel/syscall.c</w:t>
      </w:r>
      <w:r>
        <w:rPr>
          <w:rFonts w:ascii="微软雅黑" w:hAnsi="微软雅黑" w:eastAsia="微软雅黑"/>
          <w:b w:val="0"/>
          <w:sz w:val="21"/>
        </w:rPr>
        <w:t xml:space="preserve"> 中添加 </w:t>
      </w:r>
      <w:r>
        <w:rPr>
          <w:rFonts w:ascii="Consolas" w:hAnsi="Consolas" w:eastAsia="微软雅黑"/>
          <w:b w:val="0"/>
          <w:color w:val="8B0000"/>
          <w:sz w:val="21"/>
        </w:rPr>
        <w:t>sys_trace</w:t>
      </w:r>
      <w:r>
        <w:rPr>
          <w:rFonts w:ascii="微软雅黑" w:hAnsi="微软雅黑" w:eastAsia="微软雅黑"/>
          <w:b w:val="0"/>
          <w:sz w:val="21"/>
        </w:rPr>
        <w:t xml:space="preserve"> 函数声明和系统调用分发表项。</w:t>
      </w:r>
    </w:p>
    <w:p w14:paraId="086B0E4F">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kernel/proc.h</w:t>
      </w:r>
      <w:r>
        <w:rPr>
          <w:rFonts w:ascii="微软雅黑" w:hAnsi="微软雅黑" w:eastAsia="微软雅黑"/>
          <w:b w:val="0"/>
          <w:sz w:val="21"/>
        </w:rPr>
        <w:t xml:space="preserve"> 的 </w:t>
      </w:r>
      <w:r>
        <w:rPr>
          <w:rFonts w:ascii="Consolas" w:hAnsi="Consolas" w:eastAsia="微软雅黑"/>
          <w:b w:val="0"/>
          <w:color w:val="8B0000"/>
          <w:sz w:val="21"/>
        </w:rPr>
        <w:t>struct proc</w:t>
      </w:r>
      <w:r>
        <w:rPr>
          <w:rFonts w:ascii="微软雅黑" w:hAnsi="微软雅黑" w:eastAsia="微软雅黑"/>
          <w:b w:val="0"/>
          <w:sz w:val="21"/>
        </w:rPr>
        <w:t xml:space="preserve"> 中添加 </w:t>
      </w:r>
      <w:r>
        <w:rPr>
          <w:rFonts w:ascii="Consolas" w:hAnsi="Consolas" w:eastAsia="微软雅黑"/>
          <w:b w:val="0"/>
          <w:color w:val="8B0000"/>
          <w:sz w:val="21"/>
        </w:rPr>
        <w:t>trace_mask</w:t>
      </w:r>
      <w:r>
        <w:rPr>
          <w:rFonts w:ascii="微软雅黑" w:hAnsi="微软雅黑" w:eastAsia="微软雅黑"/>
          <w:b w:val="0"/>
          <w:sz w:val="21"/>
        </w:rPr>
        <w:t xml:space="preserve"> 字段。</w:t>
      </w:r>
    </w:p>
    <w:p w14:paraId="74644AE9">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kernel/sysproc.c</w:t>
      </w:r>
      <w:r>
        <w:rPr>
          <w:rFonts w:ascii="微软雅黑" w:hAnsi="微软雅黑" w:eastAsia="微软雅黑"/>
          <w:b w:val="0"/>
          <w:sz w:val="21"/>
        </w:rPr>
        <w:t xml:space="preserve"> 中实现 </w:t>
      </w:r>
      <w:r>
        <w:rPr>
          <w:rFonts w:ascii="Consolas" w:hAnsi="Consolas" w:eastAsia="微软雅黑"/>
          <w:b w:val="0"/>
          <w:color w:val="8B0000"/>
          <w:sz w:val="21"/>
        </w:rPr>
        <w:t>sys_trace()</w:t>
      </w:r>
      <w:r>
        <w:rPr>
          <w:rFonts w:ascii="微软雅黑" w:hAnsi="微软雅黑" w:eastAsia="微软雅黑"/>
          <w:b w:val="0"/>
          <w:sz w:val="21"/>
        </w:rPr>
        <w:t xml:space="preserve">，将用户传递的掩码存储到当前进程的 </w:t>
      </w:r>
      <w:r>
        <w:rPr>
          <w:rFonts w:ascii="Consolas" w:hAnsi="Consolas" w:eastAsia="微软雅黑"/>
          <w:b w:val="0"/>
          <w:color w:val="8B0000"/>
          <w:sz w:val="21"/>
        </w:rPr>
        <w:t>trace_mask</w:t>
      </w:r>
      <w:r>
        <w:rPr>
          <w:rFonts w:ascii="微软雅黑" w:hAnsi="微软雅黑" w:eastAsia="微软雅黑"/>
          <w:b w:val="0"/>
          <w:sz w:val="21"/>
        </w:rPr>
        <w:t xml:space="preserve"> 中。</w:t>
      </w:r>
    </w:p>
    <w:p w14:paraId="6659BF20">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kernel/syscall.c</w:t>
      </w:r>
      <w:r>
        <w:rPr>
          <w:rFonts w:ascii="微软雅黑" w:hAnsi="微软雅黑" w:eastAsia="微软雅黑"/>
          <w:b w:val="0"/>
          <w:sz w:val="21"/>
        </w:rPr>
        <w:t xml:space="preserve"> 的系统调用分发函数中，检查当前系统调用编号是否在跟踪掩码中，如果是则打印跟踪信息。</w:t>
      </w:r>
    </w:p>
    <w:p w14:paraId="2466BAC7">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kernel/proc.c</w:t>
      </w:r>
      <w:r>
        <w:rPr>
          <w:rFonts w:ascii="微软雅黑" w:hAnsi="微软雅黑" w:eastAsia="微软雅黑"/>
          <w:b w:val="0"/>
          <w:sz w:val="21"/>
        </w:rPr>
        <w:t xml:space="preserve"> 的 </w:t>
      </w:r>
      <w:r>
        <w:rPr>
          <w:rFonts w:ascii="Consolas" w:hAnsi="Consolas" w:eastAsia="微软雅黑"/>
          <w:b w:val="0"/>
          <w:color w:val="8B0000"/>
          <w:sz w:val="21"/>
        </w:rPr>
        <w:t>fork()</w:t>
      </w:r>
      <w:r>
        <w:rPr>
          <w:rFonts w:ascii="微软雅黑" w:hAnsi="微软雅黑" w:eastAsia="微软雅黑"/>
          <w:b w:val="0"/>
          <w:sz w:val="21"/>
        </w:rPr>
        <w:t xml:space="preserve"> 中，将父进程的 </w:t>
      </w:r>
      <w:r>
        <w:rPr>
          <w:rFonts w:ascii="Consolas" w:hAnsi="Consolas" w:eastAsia="微软雅黑"/>
          <w:b w:val="0"/>
          <w:color w:val="8B0000"/>
          <w:sz w:val="21"/>
        </w:rPr>
        <w:t>trace_mask</w:t>
      </w:r>
      <w:r>
        <w:rPr>
          <w:rFonts w:ascii="微软雅黑" w:hAnsi="微软雅黑" w:eastAsia="微软雅黑"/>
          <w:b w:val="0"/>
          <w:sz w:val="21"/>
        </w:rPr>
        <w:t xml:space="preserve"> 继承给子进程。</w:t>
      </w:r>
    </w:p>
    <w:p w14:paraId="78A56DEB">
      <w:pPr>
        <w:spacing w:after="120" w:line="312" w:lineRule="auto"/>
      </w:pPr>
      <w:r>
        <w:rPr>
          <w:rFonts w:ascii="微软雅黑" w:hAnsi="微软雅黑" w:eastAsia="微软雅黑"/>
          <w:b w:val="0"/>
          <w:sz w:val="21"/>
        </w:rPr>
        <w:t>运行测试：</w:t>
      </w:r>
    </w:p>
    <w:p w14:paraId="4D5DE70B">
      <w:pPr>
        <w:shd w:val="clear" w:fill="F5F5F5"/>
        <w:spacing w:before="80" w:after="80"/>
        <w:ind w:left="432"/>
      </w:pPr>
      <w:r>
        <w:rPr>
          <w:rFonts w:ascii="Consolas" w:hAnsi="Consolas" w:eastAsia="微软雅黑"/>
          <w:b w:val="0"/>
          <w:sz w:val="18"/>
        </w:rPr>
        <w:t>\$ trace 32 grep hello README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3: syscall 3 -&gt; 3</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3: syscall 3 -&gt; 3</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3: syscall 2 -&gt; 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hello</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trace 2147483647 grep hello README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所有系统调用均被跟踪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hello</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trace 64 grep hello README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(无输出 - write 系统调用未被跟踪)</w:t>
      </w:r>
    </w:p>
    <w:p w14:paraId="1000695E">
      <w:pPr>
        <w:pStyle w:val="6"/>
      </w:pPr>
      <w:r>
        <w:rPr>
          <w:rFonts w:ascii="微软雅黑" w:hAnsi="微软雅黑" w:eastAsia="微软雅黑"/>
        </w:rPr>
        <w:t>实验中遇到的问题和解决方法</w:t>
      </w:r>
    </w:p>
    <w:p w14:paraId="12D9304C">
      <w:pPr>
        <w:spacing w:after="120" w:line="312" w:lineRule="auto"/>
      </w:pPr>
      <w:r>
        <w:rPr>
          <w:rFonts w:ascii="微软雅黑" w:hAnsi="微软雅黑" w:eastAsia="微软雅黑"/>
          <w:b w:val="0"/>
          <w:sz w:val="21"/>
        </w:rPr>
        <w:t xml:space="preserve">添加 </w:t>
      </w:r>
      <w:r>
        <w:rPr>
          <w:rFonts w:ascii="Consolas" w:hAnsi="Consolas" w:eastAsia="微软雅黑"/>
          <w:b w:val="0"/>
          <w:color w:val="8B0000"/>
          <w:sz w:val="21"/>
        </w:rPr>
        <w:t>syscalls</w:t>
      </w:r>
      <w:r>
        <w:rPr>
          <w:rFonts w:ascii="微软雅黑" w:hAnsi="微软雅黑" w:eastAsia="微软雅黑"/>
          <w:b w:val="0"/>
          <w:sz w:val="21"/>
        </w:rPr>
        <w:t xml:space="preserve"> 函数指针的对应关系时，需要确保系统调用编号、函数名和分发表项完全一致。在 </w:t>
      </w:r>
      <w:r>
        <w:rPr>
          <w:rFonts w:ascii="Consolas" w:hAnsi="Consolas" w:eastAsia="微软雅黑"/>
          <w:b w:val="0"/>
          <w:color w:val="8B0000"/>
          <w:sz w:val="21"/>
        </w:rPr>
        <w:t>struct proc</w:t>
      </w:r>
      <w:r>
        <w:rPr>
          <w:rFonts w:ascii="微软雅黑" w:hAnsi="微软雅黑" w:eastAsia="微软雅黑"/>
          <w:b w:val="0"/>
          <w:sz w:val="21"/>
        </w:rPr>
        <w:t xml:space="preserve"> 中添加字段后，需要在 </w:t>
      </w:r>
      <w:r>
        <w:rPr>
          <w:rFonts w:ascii="Consolas" w:hAnsi="Consolas" w:eastAsia="微软雅黑"/>
          <w:b w:val="0"/>
          <w:color w:val="8B0000"/>
          <w:sz w:val="21"/>
        </w:rPr>
        <w:t>allocproc()</w:t>
      </w:r>
      <w:r>
        <w:rPr>
          <w:rFonts w:ascii="微软雅黑" w:hAnsi="微软雅黑" w:eastAsia="微软雅黑"/>
          <w:b w:val="0"/>
          <w:sz w:val="21"/>
        </w:rPr>
        <w:t xml:space="preserve"> 中初始化、在 </w:t>
      </w:r>
      <w:r>
        <w:rPr>
          <w:rFonts w:ascii="Consolas" w:hAnsi="Consolas" w:eastAsia="微软雅黑"/>
          <w:b w:val="0"/>
          <w:color w:val="8B0000"/>
          <w:sz w:val="21"/>
        </w:rPr>
        <w:t>fork()</w:t>
      </w:r>
      <w:r>
        <w:rPr>
          <w:rFonts w:ascii="微软雅黑" w:hAnsi="微软雅黑" w:eastAsia="微软雅黑"/>
          <w:b w:val="0"/>
          <w:sz w:val="21"/>
        </w:rPr>
        <w:t xml:space="preserve"> 中继承、在 </w:t>
      </w:r>
      <w:r>
        <w:rPr>
          <w:rFonts w:ascii="Consolas" w:hAnsi="Consolas" w:eastAsia="微软雅黑"/>
          <w:b w:val="0"/>
          <w:color w:val="8B0000"/>
          <w:sz w:val="21"/>
        </w:rPr>
        <w:t>freeproc()</w:t>
      </w:r>
      <w:r>
        <w:rPr>
          <w:rFonts w:ascii="微软雅黑" w:hAnsi="微软雅黑" w:eastAsia="微软雅黑"/>
          <w:b w:val="0"/>
          <w:sz w:val="21"/>
        </w:rPr>
        <w:t xml:space="preserve"> 中清理，否则会出现未初始化的问题。</w:t>
      </w:r>
    </w:p>
    <w:p w14:paraId="2FCA5385">
      <w:pPr>
        <w:pStyle w:val="6"/>
      </w:pPr>
      <w:r>
        <w:rPr>
          <w:rFonts w:ascii="微软雅黑" w:hAnsi="微软雅黑" w:eastAsia="微软雅黑"/>
        </w:rPr>
        <w:t>实验心得</w:t>
      </w:r>
    </w:p>
    <w:p w14:paraId="01D3E0B4">
      <w:pPr>
        <w:spacing w:after="120" w:line="312" w:lineRule="auto"/>
      </w:pPr>
      <w:r>
        <w:rPr>
          <w:rFonts w:ascii="微软雅黑" w:hAnsi="微软雅黑" w:eastAsia="微软雅黑"/>
          <w:b w:val="0"/>
          <w:sz w:val="21"/>
        </w:rPr>
        <w:t xml:space="preserve">trace 系统调用实验让我第一次深入到内核的 syscall 分发层。最有价值的收获是理解了进程控制块（proc）中添加字段的完整流程：不仅要在 </w:t>
      </w:r>
      <w:r>
        <w:rPr>
          <w:rFonts w:ascii="Consolas" w:hAnsi="Consolas" w:eastAsia="微软雅黑"/>
          <w:b w:val="0"/>
          <w:color w:val="8B0000"/>
          <w:sz w:val="21"/>
        </w:rPr>
        <w:t>struct proc</w:t>
      </w:r>
      <w:r>
        <w:rPr>
          <w:rFonts w:ascii="微软雅黑" w:hAnsi="微软雅黑" w:eastAsia="微软雅黑"/>
          <w:b w:val="0"/>
          <w:sz w:val="21"/>
        </w:rPr>
        <w:t xml:space="preserve"> 中声明 </w:t>
      </w:r>
      <w:r>
        <w:rPr>
          <w:rFonts w:ascii="Consolas" w:hAnsi="Consolas" w:eastAsia="微软雅黑"/>
          <w:b w:val="0"/>
          <w:color w:val="8B0000"/>
          <w:sz w:val="21"/>
        </w:rPr>
        <w:t>trace_mask</w:t>
      </w:r>
      <w:r>
        <w:rPr>
          <w:rFonts w:ascii="微软雅黑" w:hAnsi="微软雅黑" w:eastAsia="微软雅黑"/>
          <w:b w:val="0"/>
          <w:sz w:val="21"/>
        </w:rPr>
        <w:t xml:space="preserve">，还要在 </w:t>
      </w:r>
      <w:r>
        <w:rPr>
          <w:rFonts w:ascii="Consolas" w:hAnsi="Consolas" w:eastAsia="微软雅黑"/>
          <w:b w:val="0"/>
          <w:color w:val="8B0000"/>
          <w:sz w:val="21"/>
        </w:rPr>
        <w:t>allocproc()</w:t>
      </w:r>
      <w:r>
        <w:rPr>
          <w:rFonts w:ascii="微软雅黑" w:hAnsi="微软雅黑" w:eastAsia="微软雅黑"/>
          <w:b w:val="0"/>
          <w:sz w:val="21"/>
        </w:rPr>
        <w:t xml:space="preserve"> 中初始化、在 </w:t>
      </w:r>
      <w:r>
        <w:rPr>
          <w:rFonts w:ascii="Consolas" w:hAnsi="Consolas" w:eastAsia="微软雅黑"/>
          <w:b w:val="0"/>
          <w:color w:val="8B0000"/>
          <w:sz w:val="21"/>
        </w:rPr>
        <w:t>fork()</w:t>
      </w:r>
      <w:r>
        <w:rPr>
          <w:rFonts w:ascii="微软雅黑" w:hAnsi="微软雅黑" w:eastAsia="微软雅黑"/>
          <w:b w:val="0"/>
          <w:sz w:val="21"/>
        </w:rPr>
        <w:t xml:space="preserve"> 中继承、在 </w:t>
      </w:r>
      <w:r>
        <w:rPr>
          <w:rFonts w:ascii="Consolas" w:hAnsi="Consolas" w:eastAsia="微软雅黑"/>
          <w:b w:val="0"/>
          <w:color w:val="8B0000"/>
          <w:sz w:val="21"/>
        </w:rPr>
        <w:t>freeproc()</w:t>
      </w:r>
      <w:r>
        <w:rPr>
          <w:rFonts w:ascii="微软雅黑" w:hAnsi="微软雅黑" w:eastAsia="微软雅黑"/>
          <w:b w:val="0"/>
          <w:sz w:val="21"/>
        </w:rPr>
        <w:t xml:space="preserve"> 中清理。这个实验也让我体会到位掩码（bitmask）设计的巧妙 —— 用一个整数的每一位代表是否跟踪对应编号的系统调用，既节省空间又便于操作。在 GCC 15 下，我还需要注意整数溢出的警告，2147483647 这样的字面量需要显式标注为无符号类型。</w:t>
      </w:r>
    </w:p>
    <w:p w14:paraId="2F936262">
      <w:pPr>
        <w:pStyle w:val="5"/>
      </w:pPr>
      <w:bookmarkStart w:id="18" w:name="_Toc18885"/>
      <w:r>
        <w:rPr>
          <w:rFonts w:ascii="微软雅黑" w:hAnsi="微软雅黑" w:eastAsia="微软雅黑"/>
        </w:rPr>
        <w:t>Sysinfo</w:t>
      </w:r>
      <w:bookmarkEnd w:id="18"/>
    </w:p>
    <w:p w14:paraId="26D3E0E8">
      <w:pPr>
        <w:pStyle w:val="6"/>
      </w:pPr>
      <w:r>
        <w:rPr>
          <w:rFonts w:ascii="微软雅黑" w:hAnsi="微软雅黑" w:eastAsia="微软雅黑"/>
        </w:rPr>
        <w:t>实验目的</w:t>
      </w:r>
    </w:p>
    <w:p w14:paraId="1AF464DD">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sysinfo</w:t>
      </w:r>
      <w:r>
        <w:rPr>
          <w:rFonts w:ascii="微软雅黑" w:hAnsi="微软雅黑" w:eastAsia="微软雅黑"/>
          <w:b w:val="0"/>
          <w:sz w:val="21"/>
        </w:rPr>
        <w:t xml:space="preserve"> 系统调用，收集运行系统的信息，如可用内存数、进程数等，并将结果返回给用户空间。</w:t>
      </w:r>
    </w:p>
    <w:p w14:paraId="1AE7A501">
      <w:pPr>
        <w:pStyle w:val="6"/>
      </w:pPr>
      <w:r>
        <w:rPr>
          <w:rFonts w:ascii="微软雅黑" w:hAnsi="微软雅黑" w:eastAsia="微软雅黑"/>
        </w:rPr>
        <w:t>实验步骤</w:t>
      </w:r>
    </w:p>
    <w:p w14:paraId="592B1306">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kernel/syscall.h</w:t>
      </w:r>
      <w:r>
        <w:rPr>
          <w:rFonts w:ascii="微软雅黑" w:hAnsi="微软雅黑" w:eastAsia="微软雅黑"/>
          <w:b w:val="0"/>
          <w:sz w:val="21"/>
        </w:rPr>
        <w:t xml:space="preserve"> 中添加 </w:t>
      </w:r>
      <w:r>
        <w:rPr>
          <w:rFonts w:ascii="Consolas" w:hAnsi="Consolas" w:eastAsia="微软雅黑"/>
          <w:b w:val="0"/>
          <w:color w:val="8B0000"/>
          <w:sz w:val="21"/>
        </w:rPr>
        <w:t>SYS_sysinfo</w:t>
      </w:r>
      <w:r>
        <w:rPr>
          <w:rFonts w:ascii="微软雅黑" w:hAnsi="微软雅黑" w:eastAsia="微软雅黑"/>
          <w:b w:val="0"/>
          <w:sz w:val="21"/>
        </w:rPr>
        <w:t xml:space="preserve"> 定义。</w:t>
      </w:r>
    </w:p>
    <w:p w14:paraId="59140E67">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user/usys.pl</w:t>
      </w:r>
      <w:r>
        <w:rPr>
          <w:rFonts w:ascii="微软雅黑" w:hAnsi="微软雅黑" w:eastAsia="微软雅黑"/>
          <w:b w:val="0"/>
          <w:sz w:val="21"/>
        </w:rPr>
        <w:t xml:space="preserve"> 中添加 entry。</w:t>
      </w:r>
    </w:p>
    <w:p w14:paraId="0558B284">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user/user.h</w:t>
      </w:r>
      <w:r>
        <w:rPr>
          <w:rFonts w:ascii="微软雅黑" w:hAnsi="微软雅黑" w:eastAsia="微软雅黑"/>
          <w:b w:val="0"/>
          <w:sz w:val="21"/>
        </w:rPr>
        <w:t xml:space="preserve"> 中声明 </w:t>
      </w:r>
      <w:r>
        <w:rPr>
          <w:rFonts w:ascii="Consolas" w:hAnsi="Consolas" w:eastAsia="微软雅黑"/>
          <w:b w:val="0"/>
          <w:color w:val="8B0000"/>
          <w:sz w:val="21"/>
        </w:rPr>
        <w:t>sysinfo()</w:t>
      </w:r>
      <w:r>
        <w:rPr>
          <w:rFonts w:ascii="微软雅黑" w:hAnsi="微软雅黑" w:eastAsia="微软雅黑"/>
          <w:b w:val="0"/>
          <w:sz w:val="21"/>
        </w:rPr>
        <w:t xml:space="preserve"> 的原型，需要预先声明 </w:t>
      </w:r>
      <w:r>
        <w:rPr>
          <w:rFonts w:ascii="Consolas" w:hAnsi="Consolas" w:eastAsia="微软雅黑"/>
          <w:b w:val="0"/>
          <w:color w:val="8B0000"/>
          <w:sz w:val="21"/>
        </w:rPr>
        <w:t>struct sysinfo</w:t>
      </w:r>
      <w:r>
        <w:rPr>
          <w:rFonts w:ascii="微软雅黑" w:hAnsi="微软雅黑" w:eastAsia="微软雅黑"/>
          <w:b w:val="0"/>
          <w:sz w:val="21"/>
        </w:rPr>
        <w:t xml:space="preserve"> 的存在。</w:t>
      </w:r>
    </w:p>
    <w:p w14:paraId="56B0C4E5">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kernel/sysproc.c</w:t>
      </w:r>
      <w:r>
        <w:rPr>
          <w:rFonts w:ascii="微软雅黑" w:hAnsi="微软雅黑" w:eastAsia="微软雅黑"/>
          <w:b w:val="0"/>
          <w:sz w:val="21"/>
        </w:rPr>
        <w:t xml:space="preserve"> 中实现 </w:t>
      </w:r>
      <w:r>
        <w:rPr>
          <w:rFonts w:ascii="Consolas" w:hAnsi="Consolas" w:eastAsia="微软雅黑"/>
          <w:b w:val="0"/>
          <w:color w:val="8B0000"/>
          <w:sz w:val="21"/>
        </w:rPr>
        <w:t>sys_sysinfo()</w:t>
      </w:r>
      <w:r>
        <w:rPr>
          <w:rFonts w:ascii="微软雅黑" w:hAnsi="微软雅黑" w:eastAsia="微软雅黑"/>
          <w:b w:val="0"/>
          <w:sz w:val="21"/>
        </w:rPr>
        <w:t>：</w:t>
      </w:r>
    </w:p>
    <w:p w14:paraId="10E3C2F2">
      <w:pPr>
        <w:pStyle w:val="16"/>
        <w:ind w:left="360"/>
      </w:pPr>
      <w:r>
        <w:rPr>
          <w:rFonts w:ascii="微软雅黑" w:hAnsi="微软雅黑" w:eastAsia="微软雅黑"/>
          <w:b w:val="0"/>
          <w:sz w:val="21"/>
        </w:rPr>
        <w:t xml:space="preserve">统计空闲内存数：遍历 </w:t>
      </w:r>
      <w:r>
        <w:rPr>
          <w:rFonts w:ascii="Consolas" w:hAnsi="Consolas" w:eastAsia="微软雅黑"/>
          <w:b w:val="0"/>
          <w:color w:val="8B0000"/>
          <w:sz w:val="21"/>
        </w:rPr>
        <w:t>kmem.freelist</w:t>
      </w:r>
      <w:r>
        <w:rPr>
          <w:rFonts w:ascii="微软雅黑" w:hAnsi="微软雅黑" w:eastAsia="微软雅黑"/>
          <w:b w:val="0"/>
          <w:sz w:val="21"/>
        </w:rPr>
        <w:t xml:space="preserve"> 链表，统计空闲页面数量。</w:t>
      </w:r>
    </w:p>
    <w:p w14:paraId="7DB06A35">
      <w:pPr>
        <w:pStyle w:val="16"/>
        <w:ind w:left="360"/>
      </w:pPr>
      <w:r>
        <w:rPr>
          <w:rFonts w:ascii="微软雅黑" w:hAnsi="微软雅黑" w:eastAsia="微软雅黑"/>
          <w:b w:val="0"/>
          <w:sz w:val="21"/>
        </w:rPr>
        <w:t xml:space="preserve">统计进程数：遍历 </w:t>
      </w:r>
      <w:r>
        <w:rPr>
          <w:rFonts w:ascii="Consolas" w:hAnsi="Consolas" w:eastAsia="微软雅黑"/>
          <w:b w:val="0"/>
          <w:color w:val="8B0000"/>
          <w:sz w:val="21"/>
        </w:rPr>
        <w:t>proc</w:t>
      </w:r>
      <w:r>
        <w:rPr>
          <w:rFonts w:ascii="微软雅黑" w:hAnsi="微软雅黑" w:eastAsia="微软雅黑"/>
          <w:b w:val="0"/>
          <w:sz w:val="21"/>
        </w:rPr>
        <w:t xml:space="preserve"> 数组，检查 </w:t>
      </w:r>
      <w:r>
        <w:rPr>
          <w:rFonts w:ascii="Consolas" w:hAnsi="Consolas" w:eastAsia="微软雅黑"/>
          <w:b w:val="0"/>
          <w:color w:val="8B0000"/>
          <w:sz w:val="21"/>
        </w:rPr>
        <w:t>state</w:t>
      </w:r>
      <w:r>
        <w:rPr>
          <w:rFonts w:ascii="微软雅黑" w:hAnsi="微软雅黑" w:eastAsia="微软雅黑"/>
          <w:b w:val="0"/>
          <w:sz w:val="21"/>
        </w:rPr>
        <w:t xml:space="preserve"> 字段不为 </w:t>
      </w:r>
      <w:r>
        <w:rPr>
          <w:rFonts w:ascii="Consolas" w:hAnsi="Consolas" w:eastAsia="微软雅黑"/>
          <w:b w:val="0"/>
          <w:color w:val="8B0000"/>
          <w:sz w:val="21"/>
        </w:rPr>
        <w:t>UNUSED</w:t>
      </w:r>
      <w:r>
        <w:rPr>
          <w:rFonts w:ascii="微软雅黑" w:hAnsi="微软雅黑" w:eastAsia="微软雅黑"/>
          <w:b w:val="0"/>
          <w:sz w:val="21"/>
        </w:rPr>
        <w:t xml:space="preserve"> 的进程数量。</w:t>
      </w:r>
    </w:p>
    <w:p w14:paraId="6136DAB9">
      <w:pPr>
        <w:pStyle w:val="16"/>
        <w:ind w:left="360"/>
      </w:pPr>
      <w:r>
        <w:rPr>
          <w:rFonts w:ascii="微软雅黑" w:hAnsi="微软雅黑" w:eastAsia="微软雅黑"/>
          <w:b w:val="0"/>
          <w:sz w:val="21"/>
        </w:rPr>
        <w:t xml:space="preserve">使用 </w:t>
      </w:r>
      <w:r>
        <w:rPr>
          <w:rFonts w:ascii="Consolas" w:hAnsi="Consolas" w:eastAsia="微软雅黑"/>
          <w:b w:val="0"/>
          <w:color w:val="8B0000"/>
          <w:sz w:val="21"/>
        </w:rPr>
        <w:t>copyout()</w:t>
      </w:r>
      <w:r>
        <w:rPr>
          <w:rFonts w:ascii="微软雅黑" w:hAnsi="微软雅黑" w:eastAsia="微软雅黑"/>
          <w:b w:val="0"/>
          <w:sz w:val="21"/>
        </w:rPr>
        <w:t xml:space="preserve"> 将内核中的 </w:t>
      </w:r>
      <w:r>
        <w:rPr>
          <w:rFonts w:ascii="Consolas" w:hAnsi="Consolas" w:eastAsia="微软雅黑"/>
          <w:b w:val="0"/>
          <w:color w:val="8B0000"/>
          <w:sz w:val="21"/>
        </w:rPr>
        <w:t>struct sysinfo</w:t>
      </w:r>
      <w:r>
        <w:rPr>
          <w:rFonts w:ascii="微软雅黑" w:hAnsi="微软雅黑" w:eastAsia="微软雅黑"/>
          <w:b w:val="0"/>
          <w:sz w:val="21"/>
        </w:rPr>
        <w:t xml:space="preserve"> 复制到用户空间指定地址。</w:t>
      </w:r>
    </w:p>
    <w:p w14:paraId="570ACE15">
      <w:pPr>
        <w:spacing w:after="120" w:line="312" w:lineRule="auto"/>
      </w:pPr>
      <w:r>
        <w:rPr>
          <w:rFonts w:ascii="微软雅黑" w:hAnsi="微软雅黑" w:eastAsia="微软雅黑"/>
          <w:b w:val="0"/>
          <w:sz w:val="21"/>
        </w:rPr>
        <w:t>运行测试：</w:t>
      </w:r>
    </w:p>
    <w:p w14:paraId="39579564">
      <w:pPr>
        <w:shd w:val="clear" w:fill="F5F5F5"/>
        <w:spacing w:before="80" w:after="80"/>
        <w:ind w:left="432"/>
      </w:pPr>
      <w:r>
        <w:rPr>
          <w:rFonts w:ascii="Consolas" w:hAnsi="Consolas" w:eastAsia="微软雅黑"/>
          <w:b w:val="0"/>
          <w:sz w:val="18"/>
        </w:rPr>
        <w:t>\$ sysinfotest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sysinfotest: OK</w:t>
      </w:r>
    </w:p>
    <w:p w14:paraId="7E3BB9F7">
      <w:pPr>
        <w:pStyle w:val="6"/>
      </w:pPr>
      <w:r>
        <w:rPr>
          <w:rFonts w:ascii="微软雅黑" w:hAnsi="微软雅黑" w:eastAsia="微软雅黑"/>
        </w:rPr>
        <w:t>实验中遇到的问题和解决方法</w:t>
      </w:r>
    </w:p>
    <w:p w14:paraId="3D5DDCC8">
      <w:pPr>
        <w:spacing w:after="120" w:line="312" w:lineRule="auto"/>
      </w:pPr>
      <w:r>
        <w:rPr>
          <w:rFonts w:ascii="微软雅黑" w:hAnsi="微软雅黑" w:eastAsia="微软雅黑"/>
          <w:b w:val="0"/>
          <w:sz w:val="21"/>
        </w:rPr>
        <w:t xml:space="preserve">本次实验的核心在于收集系统运行的信息，比如收集可用内存的数量和进程数。首先遇到的困难在于要如何根据现有的源码提取出可供利用的参数，于是参考了 </w:t>
      </w:r>
      <w:r>
        <w:rPr>
          <w:rFonts w:ascii="Consolas" w:hAnsi="Consolas" w:eastAsia="微软雅黑"/>
          <w:b w:val="0"/>
          <w:color w:val="8B0000"/>
          <w:sz w:val="21"/>
        </w:rPr>
        <w:t>kalloc()</w:t>
      </w:r>
      <w:r>
        <w:rPr>
          <w:rFonts w:ascii="微软雅黑" w:hAnsi="微软雅黑" w:eastAsia="微软雅黑"/>
          <w:b w:val="0"/>
          <w:sz w:val="21"/>
        </w:rPr>
        <w:t xml:space="preserve"> 和 </w:t>
      </w:r>
      <w:r>
        <w:rPr>
          <w:rFonts w:ascii="Consolas" w:hAnsi="Consolas" w:eastAsia="微软雅黑"/>
          <w:b w:val="0"/>
          <w:color w:val="8B0000"/>
          <w:sz w:val="21"/>
        </w:rPr>
        <w:t>kfree()</w:t>
      </w:r>
      <w:r>
        <w:rPr>
          <w:rFonts w:ascii="微软雅黑" w:hAnsi="微软雅黑" w:eastAsia="微软雅黑"/>
          <w:b w:val="0"/>
          <w:sz w:val="21"/>
        </w:rPr>
        <w:t xml:space="preserve"> 等几个函数，可以看到内核通过 </w:t>
      </w:r>
      <w:r>
        <w:rPr>
          <w:rFonts w:ascii="Consolas" w:hAnsi="Consolas" w:eastAsia="微软雅黑"/>
          <w:b w:val="0"/>
          <w:color w:val="8B0000"/>
          <w:sz w:val="21"/>
        </w:rPr>
        <w:t>kmem</w:t>
      </w:r>
      <w:r>
        <w:rPr>
          <w:rFonts w:ascii="微软雅黑" w:hAnsi="微软雅黑" w:eastAsia="微软雅黑"/>
          <w:b w:val="0"/>
          <w:sz w:val="21"/>
        </w:rPr>
        <w:t xml:space="preserve"> 链表管理空闲内存。统计进程数需要遍历 </w:t>
      </w:r>
      <w:r>
        <w:rPr>
          <w:rFonts w:ascii="Consolas" w:hAnsi="Consolas" w:eastAsia="微软雅黑"/>
          <w:b w:val="0"/>
          <w:color w:val="8B0000"/>
          <w:sz w:val="21"/>
        </w:rPr>
        <w:t>proc</w:t>
      </w:r>
      <w:r>
        <w:rPr>
          <w:rFonts w:ascii="微软雅黑" w:hAnsi="微软雅黑" w:eastAsia="微软雅黑"/>
          <w:b w:val="0"/>
          <w:sz w:val="21"/>
        </w:rPr>
        <w:t xml:space="preserve"> 数组并检查 </w:t>
      </w:r>
      <w:r>
        <w:rPr>
          <w:rFonts w:ascii="Consolas" w:hAnsi="Consolas" w:eastAsia="微软雅黑"/>
          <w:b w:val="0"/>
          <w:color w:val="8B0000"/>
          <w:sz w:val="21"/>
        </w:rPr>
        <w:t>state</w:t>
      </w:r>
      <w:r>
        <w:rPr>
          <w:rFonts w:ascii="微软雅黑" w:hAnsi="微软雅黑" w:eastAsia="微软雅黑"/>
          <w:b w:val="0"/>
          <w:sz w:val="21"/>
        </w:rPr>
        <w:t xml:space="preserve"> 字段。</w:t>
      </w:r>
    </w:p>
    <w:p w14:paraId="2E63F767">
      <w:pPr>
        <w:pStyle w:val="6"/>
      </w:pPr>
      <w:r>
        <w:rPr>
          <w:rFonts w:ascii="微软雅黑" w:hAnsi="微软雅黑" w:eastAsia="微软雅黑"/>
        </w:rPr>
        <w:t>实验心得</w:t>
      </w:r>
    </w:p>
    <w:p w14:paraId="0EDFCB73">
      <w:pPr>
        <w:spacing w:after="120" w:line="312" w:lineRule="auto"/>
      </w:pPr>
      <w:r>
        <w:rPr>
          <w:rFonts w:ascii="微软雅黑" w:hAnsi="微软雅黑" w:eastAsia="微软雅黑"/>
          <w:b w:val="0"/>
          <w:sz w:val="21"/>
        </w:rPr>
        <w:t xml:space="preserve">sysinfo 实验让我学会了如何从内核数据结构中提取运行时信息。统计空闲内存数需要遍历 </w:t>
      </w:r>
      <w:r>
        <w:rPr>
          <w:rFonts w:ascii="Consolas" w:hAnsi="Consolas" w:eastAsia="微软雅黑"/>
          <w:b w:val="0"/>
          <w:color w:val="8B0000"/>
          <w:sz w:val="21"/>
        </w:rPr>
        <w:t>kmem.freelist</w:t>
      </w:r>
      <w:r>
        <w:rPr>
          <w:rFonts w:ascii="微软雅黑" w:hAnsi="微软雅黑" w:eastAsia="微软雅黑"/>
          <w:b w:val="0"/>
          <w:sz w:val="21"/>
        </w:rPr>
        <w:t xml:space="preserve"> 链表，统计进程数需要遍历 </w:t>
      </w:r>
      <w:r>
        <w:rPr>
          <w:rFonts w:ascii="Consolas" w:hAnsi="Consolas" w:eastAsia="微软雅黑"/>
          <w:b w:val="0"/>
          <w:color w:val="8B0000"/>
          <w:sz w:val="21"/>
        </w:rPr>
        <w:t>proc</w:t>
      </w:r>
      <w:r>
        <w:rPr>
          <w:rFonts w:ascii="微软雅黑" w:hAnsi="微软雅黑" w:eastAsia="微软雅黑"/>
          <w:b w:val="0"/>
          <w:sz w:val="21"/>
        </w:rPr>
        <w:t xml:space="preserve"> 数组并检查 </w:t>
      </w:r>
      <w:r>
        <w:rPr>
          <w:rFonts w:ascii="Consolas" w:hAnsi="Consolas" w:eastAsia="微软雅黑"/>
          <w:b w:val="0"/>
          <w:color w:val="8B0000"/>
          <w:sz w:val="21"/>
        </w:rPr>
        <w:t>state</w:t>
      </w:r>
      <w:r>
        <w:rPr>
          <w:rFonts w:ascii="微软雅黑" w:hAnsi="微软雅黑" w:eastAsia="微软雅黑"/>
          <w:b w:val="0"/>
          <w:sz w:val="21"/>
        </w:rPr>
        <w:t xml:space="preserve"> 字段。最有价值的收获是理解了 </w:t>
      </w:r>
      <w:r>
        <w:rPr>
          <w:rFonts w:ascii="Consolas" w:hAnsi="Consolas" w:eastAsia="微软雅黑"/>
          <w:b w:val="0"/>
          <w:color w:val="8B0000"/>
          <w:sz w:val="21"/>
        </w:rPr>
        <w:t>copyout</w:t>
      </w:r>
      <w:r>
        <w:rPr>
          <w:rFonts w:ascii="微软雅黑" w:hAnsi="微软雅黑" w:eastAsia="微软雅黑"/>
          <w:b w:val="0"/>
          <w:sz w:val="21"/>
        </w:rPr>
        <w:t xml:space="preserve"> 的使用场景 —— 当内核需要将数据结构传递给用户空间时，必须先验证用户提供的地址是否合法，再用 </w:t>
      </w:r>
      <w:r>
        <w:rPr>
          <w:rFonts w:ascii="Consolas" w:hAnsi="Consolas" w:eastAsia="微软雅黑"/>
          <w:b w:val="0"/>
          <w:color w:val="8B0000"/>
          <w:sz w:val="21"/>
        </w:rPr>
        <w:t>copyout</w:t>
      </w:r>
      <w:r>
        <w:rPr>
          <w:rFonts w:ascii="微软雅黑" w:hAnsi="微软雅黑" w:eastAsia="微软雅黑"/>
          <w:b w:val="0"/>
          <w:sz w:val="21"/>
        </w:rPr>
        <w:t xml:space="preserve"> 将内核数据复制到用户页表中。在新环境下，我还发现 </w:t>
      </w:r>
      <w:r>
        <w:rPr>
          <w:rFonts w:ascii="Consolas" w:hAnsi="Consolas" w:eastAsia="微软雅黑"/>
          <w:b w:val="0"/>
          <w:color w:val="8B0000"/>
          <w:sz w:val="21"/>
        </w:rPr>
        <w:t>kalloc.c</w:t>
      </w:r>
      <w:r>
        <w:rPr>
          <w:rFonts w:ascii="微软雅黑" w:hAnsi="微软雅黑" w:eastAsia="微软雅黑"/>
          <w:b w:val="0"/>
          <w:sz w:val="21"/>
        </w:rPr>
        <w:t xml:space="preserve"> 中的锁操作需要严格配对，否则在多核 QEMU 下会触发死锁。</w:t>
      </w:r>
    </w:p>
    <w:p w14:paraId="3E7D1F28">
      <w:pPr>
        <w:pStyle w:val="6"/>
      </w:pPr>
      <w:r>
        <w:rPr>
          <w:rFonts w:ascii="微软雅黑" w:hAnsi="微软雅黑" w:eastAsia="微软雅黑"/>
        </w:rPr>
        <w:t>Lab 2 测试结果</w:t>
      </w:r>
    </w:p>
    <w:p w14:paraId="6D1D2B08">
      <w:pPr>
        <w:shd w:val="clear" w:fill="F5F5F5"/>
        <w:spacing w:before="80" w:after="80"/>
        <w:ind w:left="432"/>
      </w:pPr>
      <w:r>
        <w:rPr>
          <w:rFonts w:ascii="Consolas" w:hAnsi="Consolas" w:eastAsia="微软雅黑"/>
          <w:b w:val="0"/>
          <w:sz w:val="18"/>
        </w:rPr>
        <w:t>\== Test trace 32 grep == trace 32 grep: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trace all grep == trace all grep: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trace nothing == trace nothing: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trace children == trace children: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sysinfotest == sysinfotest: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35/35</w:t>
      </w:r>
    </w:p>
    <w:p w14:paraId="7BF857CF">
      <w:pPr>
        <w:spacing w:after="120" w:line="312" w:lineRule="auto"/>
      </w:pPr>
    </w:p>
    <w:p w14:paraId="6874031C">
      <w:pPr>
        <w:pStyle w:val="4"/>
      </w:pPr>
      <w:bookmarkStart w:id="19" w:name="_Toc20415"/>
      <w:r>
        <w:rPr>
          <w:rFonts w:ascii="微软雅黑" w:hAnsi="微软雅黑" w:eastAsia="微软雅黑"/>
        </w:rPr>
        <w:t>Lab 3: Page tables</w:t>
      </w:r>
      <w:bookmarkEnd w:id="19"/>
    </w:p>
    <w:p w14:paraId="07DCE749">
      <w:pPr>
        <w:pStyle w:val="5"/>
      </w:pPr>
      <w:bookmarkStart w:id="20" w:name="_Toc1890"/>
      <w:r>
        <w:rPr>
          <w:rFonts w:ascii="微软雅黑" w:hAnsi="微软雅黑" w:eastAsia="微软雅黑"/>
        </w:rPr>
        <w:t>实验综述</w:t>
      </w:r>
      <w:bookmarkEnd w:id="20"/>
    </w:p>
    <w:p w14:paraId="2E2DC1DE">
      <w:pPr>
        <w:spacing w:after="120" w:line="312" w:lineRule="auto"/>
      </w:pPr>
      <w:r>
        <w:rPr>
          <w:rFonts w:ascii="微软雅黑" w:hAnsi="微软雅黑" w:eastAsia="微软雅黑"/>
          <w:b w:val="0"/>
          <w:sz w:val="21"/>
        </w:rPr>
        <w:t>本实验中将探索页面表并对其进行修改，以加快某些系统调用并检测哪些页面已被访问。在开始编码之前，请阅读 xv6 一书的第 3 章以及相关源文件。</w:t>
      </w:r>
    </w:p>
    <w:p w14:paraId="506D4E51">
      <w:pPr>
        <w:spacing w:after="120" w:line="312" w:lineRule="auto"/>
      </w:pPr>
      <w:r>
        <w:rPr>
          <w:rFonts w:ascii="微软雅黑" w:hAnsi="微软雅黑" w:eastAsia="微软雅黑"/>
          <w:b w:val="0"/>
          <w:sz w:val="21"/>
        </w:rPr>
        <w:t>切换到 pgtbl 分支：</w:t>
      </w:r>
    </w:p>
    <w:p w14:paraId="0F44F90D">
      <w:pPr>
        <w:shd w:val="clear" w:fill="F5F5F5"/>
        <w:spacing w:before="80" w:after="80"/>
        <w:ind w:left="432"/>
      </w:pPr>
      <w:r>
        <w:rPr>
          <w:rFonts w:ascii="Consolas" w:hAnsi="Consolas" w:eastAsia="微软雅黑"/>
          <w:b w:val="0"/>
          <w:sz w:val="18"/>
        </w:rPr>
        <w:t>wenji@ubuntu:\~/xv6-labs-2021\$ git checkout pgtbl</w:t>
      </w:r>
    </w:p>
    <w:p w14:paraId="36F6A830">
      <w:pPr>
        <w:pStyle w:val="5"/>
      </w:pPr>
      <w:bookmarkStart w:id="21" w:name="_Toc29426"/>
      <w:r>
        <w:rPr>
          <w:rFonts w:ascii="微软雅黑" w:hAnsi="微软雅黑" w:eastAsia="微软雅黑"/>
        </w:rPr>
        <w:t>Speed up system calls</w:t>
      </w:r>
      <w:bookmarkEnd w:id="21"/>
    </w:p>
    <w:p w14:paraId="0FFA7CB6">
      <w:pPr>
        <w:pStyle w:val="6"/>
      </w:pPr>
      <w:r>
        <w:rPr>
          <w:rFonts w:ascii="微软雅黑" w:hAnsi="微软雅黑" w:eastAsia="微软雅黑"/>
        </w:rPr>
        <w:t>实验目的</w:t>
      </w:r>
    </w:p>
    <w:p w14:paraId="050958B1">
      <w:pPr>
        <w:spacing w:after="120" w:line="312" w:lineRule="auto"/>
      </w:pPr>
      <w:r>
        <w:rPr>
          <w:rFonts w:ascii="微软雅黑" w:hAnsi="微软雅黑" w:eastAsia="微软雅黑"/>
          <w:b w:val="0"/>
          <w:sz w:val="21"/>
        </w:rPr>
        <w:t xml:space="preserve">通过将包含当前进程 PID 的页面映射到用户空间的固定虚拟地址，加速 </w:t>
      </w:r>
      <w:r>
        <w:rPr>
          <w:rFonts w:ascii="Consolas" w:hAnsi="Consolas" w:eastAsia="微软雅黑"/>
          <w:b w:val="0"/>
          <w:color w:val="8B0000"/>
          <w:sz w:val="21"/>
        </w:rPr>
        <w:t>getpid()</w:t>
      </w:r>
      <w:r>
        <w:rPr>
          <w:rFonts w:ascii="微软雅黑" w:hAnsi="微软雅黑" w:eastAsia="微软雅黑"/>
          <w:b w:val="0"/>
          <w:sz w:val="21"/>
        </w:rPr>
        <w:t xml:space="preserve"> 系统调用，使用户程序可以直接读取 PID 而无需陷入内核。</w:t>
      </w:r>
    </w:p>
    <w:p w14:paraId="6397F0F9">
      <w:pPr>
        <w:pStyle w:val="6"/>
      </w:pPr>
      <w:r>
        <w:rPr>
          <w:rFonts w:ascii="微软雅黑" w:hAnsi="微软雅黑" w:eastAsia="微软雅黑"/>
        </w:rPr>
        <w:t>实验步骤</w:t>
      </w:r>
    </w:p>
    <w:p w14:paraId="05F95B13">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kernel/memlayout.h</w:t>
      </w:r>
      <w:r>
        <w:rPr>
          <w:rFonts w:ascii="微软雅黑" w:hAnsi="微软雅黑" w:eastAsia="微软雅黑"/>
          <w:b w:val="0"/>
          <w:sz w:val="21"/>
        </w:rPr>
        <w:t xml:space="preserve"> 中定义用户空间映射的固定虚拟地址 </w:t>
      </w:r>
      <w:r>
        <w:rPr>
          <w:rFonts w:ascii="Consolas" w:hAnsi="Consolas" w:eastAsia="微软雅黑"/>
          <w:b w:val="0"/>
          <w:color w:val="8B0000"/>
          <w:sz w:val="21"/>
        </w:rPr>
        <w:t>USYSCALL</w:t>
      </w:r>
      <w:r>
        <w:rPr>
          <w:rFonts w:ascii="微软雅黑" w:hAnsi="微软雅黑" w:eastAsia="微软雅黑"/>
          <w:b w:val="0"/>
          <w:sz w:val="21"/>
        </w:rPr>
        <w:t>。</w:t>
      </w:r>
    </w:p>
    <w:p w14:paraId="658333D0">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kernel/proc.h</w:t>
      </w:r>
      <w:r>
        <w:rPr>
          <w:rFonts w:ascii="微软雅黑" w:hAnsi="微软雅黑" w:eastAsia="微软雅黑"/>
          <w:b w:val="0"/>
          <w:sz w:val="21"/>
        </w:rPr>
        <w:t xml:space="preserve"> 的 </w:t>
      </w:r>
      <w:r>
        <w:rPr>
          <w:rFonts w:ascii="Consolas" w:hAnsi="Consolas" w:eastAsia="微软雅黑"/>
          <w:b w:val="0"/>
          <w:color w:val="8B0000"/>
          <w:sz w:val="21"/>
        </w:rPr>
        <w:t>struct proc</w:t>
      </w:r>
      <w:r>
        <w:rPr>
          <w:rFonts w:ascii="微软雅黑" w:hAnsi="微软雅黑" w:eastAsia="微软雅黑"/>
          <w:b w:val="0"/>
          <w:sz w:val="21"/>
        </w:rPr>
        <w:t xml:space="preserve"> 中添加 </w:t>
      </w:r>
      <w:r>
        <w:rPr>
          <w:rFonts w:ascii="Consolas" w:hAnsi="Consolas" w:eastAsia="微软雅黑"/>
          <w:b w:val="0"/>
          <w:color w:val="8B0000"/>
          <w:sz w:val="21"/>
        </w:rPr>
        <w:t>struct usyscall *usyscall</w:t>
      </w:r>
      <w:r>
        <w:rPr>
          <w:rFonts w:ascii="微软雅黑" w:hAnsi="微软雅黑" w:eastAsia="微软雅黑"/>
          <w:b w:val="0"/>
          <w:sz w:val="21"/>
        </w:rPr>
        <w:t xml:space="preserve"> 字段。</w:t>
      </w:r>
    </w:p>
    <w:p w14:paraId="6FAF3543">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kernel/proc.c</w:t>
      </w:r>
      <w:r>
        <w:rPr>
          <w:rFonts w:ascii="微软雅黑" w:hAnsi="微软雅黑" w:eastAsia="微软雅黑"/>
          <w:b w:val="0"/>
          <w:sz w:val="21"/>
        </w:rPr>
        <w:t xml:space="preserve"> 的 </w:t>
      </w:r>
      <w:r>
        <w:rPr>
          <w:rFonts w:ascii="Consolas" w:hAnsi="Consolas" w:eastAsia="微软雅黑"/>
          <w:b w:val="0"/>
          <w:color w:val="8B0000"/>
          <w:sz w:val="21"/>
        </w:rPr>
        <w:t>allocproc()</w:t>
      </w:r>
      <w:r>
        <w:rPr>
          <w:rFonts w:ascii="微软雅黑" w:hAnsi="微软雅黑" w:eastAsia="微软雅黑"/>
          <w:b w:val="0"/>
          <w:sz w:val="21"/>
        </w:rPr>
        <w:t xml:space="preserve"> 中分配 </w:t>
      </w:r>
      <w:r>
        <w:rPr>
          <w:rFonts w:ascii="Consolas" w:hAnsi="Consolas" w:eastAsia="微软雅黑"/>
          <w:b w:val="0"/>
          <w:color w:val="8B0000"/>
          <w:sz w:val="21"/>
        </w:rPr>
        <w:t>usyscall</w:t>
      </w:r>
      <w:r>
        <w:rPr>
          <w:rFonts w:ascii="微软雅黑" w:hAnsi="微软雅黑" w:eastAsia="微软雅黑"/>
          <w:b w:val="0"/>
          <w:sz w:val="21"/>
        </w:rPr>
        <w:t xml:space="preserve"> 页面并存储当前进程的 PID。</w:t>
      </w:r>
    </w:p>
    <w:p w14:paraId="6DEEF2F6">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kernel/proc.c</w:t>
      </w:r>
      <w:r>
        <w:rPr>
          <w:rFonts w:ascii="微软雅黑" w:hAnsi="微软雅黑" w:eastAsia="微软雅黑"/>
          <w:b w:val="0"/>
          <w:sz w:val="21"/>
        </w:rPr>
        <w:t xml:space="preserve"> 的 </w:t>
      </w:r>
      <w:r>
        <w:rPr>
          <w:rFonts w:ascii="Consolas" w:hAnsi="Consolas" w:eastAsia="微软雅黑"/>
          <w:b w:val="0"/>
          <w:color w:val="8B0000"/>
          <w:sz w:val="21"/>
        </w:rPr>
        <w:t>proc_pagetable()</w:t>
      </w:r>
      <w:r>
        <w:rPr>
          <w:rFonts w:ascii="微软雅黑" w:hAnsi="微软雅黑" w:eastAsia="微软雅黑"/>
          <w:b w:val="0"/>
          <w:sz w:val="21"/>
        </w:rPr>
        <w:t xml:space="preserve"> 中将 </w:t>
      </w:r>
      <w:r>
        <w:rPr>
          <w:rFonts w:ascii="Consolas" w:hAnsi="Consolas" w:eastAsia="微软雅黑"/>
          <w:b w:val="0"/>
          <w:color w:val="8B0000"/>
          <w:sz w:val="21"/>
        </w:rPr>
        <w:t>usyscall</w:t>
      </w:r>
      <w:r>
        <w:rPr>
          <w:rFonts w:ascii="微软雅黑" w:hAnsi="微软雅黑" w:eastAsia="微软雅黑"/>
          <w:b w:val="0"/>
          <w:sz w:val="21"/>
        </w:rPr>
        <w:t xml:space="preserve"> 页面映射到用户空间的 </w:t>
      </w:r>
      <w:r>
        <w:rPr>
          <w:rFonts w:ascii="Consolas" w:hAnsi="Consolas" w:eastAsia="微软雅黑"/>
          <w:b w:val="0"/>
          <w:color w:val="8B0000"/>
          <w:sz w:val="21"/>
        </w:rPr>
        <w:t>USYSCALL</w:t>
      </w:r>
      <w:r>
        <w:rPr>
          <w:rFonts w:ascii="微软雅黑" w:hAnsi="微软雅黑" w:eastAsia="微软雅黑"/>
          <w:b w:val="0"/>
          <w:sz w:val="21"/>
        </w:rPr>
        <w:t xml:space="preserve"> 虚拟地址，设置为只读（PTE\_R | PTE\_U）。</w:t>
      </w:r>
    </w:p>
    <w:p w14:paraId="45BA7496">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kernel/proc.c</w:t>
      </w:r>
      <w:r>
        <w:rPr>
          <w:rFonts w:ascii="微软雅黑" w:hAnsi="微软雅黑" w:eastAsia="微软雅黑"/>
          <w:b w:val="0"/>
          <w:sz w:val="21"/>
        </w:rPr>
        <w:t xml:space="preserve"> 的 </w:t>
      </w:r>
      <w:r>
        <w:rPr>
          <w:rFonts w:ascii="Consolas" w:hAnsi="Consolas" w:eastAsia="微软雅黑"/>
          <w:b w:val="0"/>
          <w:color w:val="8B0000"/>
          <w:sz w:val="21"/>
        </w:rPr>
        <w:t>freeproc()</w:t>
      </w:r>
      <w:r>
        <w:rPr>
          <w:rFonts w:ascii="微软雅黑" w:hAnsi="微软雅黑" w:eastAsia="微软雅黑"/>
          <w:b w:val="0"/>
          <w:sz w:val="21"/>
        </w:rPr>
        <w:t xml:space="preserve"> 中释放 </w:t>
      </w:r>
      <w:r>
        <w:rPr>
          <w:rFonts w:ascii="Consolas" w:hAnsi="Consolas" w:eastAsia="微软雅黑"/>
          <w:b w:val="0"/>
          <w:color w:val="8B0000"/>
          <w:sz w:val="21"/>
        </w:rPr>
        <w:t>usyscall</w:t>
      </w:r>
      <w:r>
        <w:rPr>
          <w:rFonts w:ascii="微软雅黑" w:hAnsi="微软雅黑" w:eastAsia="微软雅黑"/>
          <w:b w:val="0"/>
          <w:sz w:val="21"/>
        </w:rPr>
        <w:t xml:space="preserve"> 页面。</w:t>
      </w:r>
    </w:p>
    <w:p w14:paraId="6EC9E556">
      <w:pPr>
        <w:spacing w:after="120" w:line="312" w:lineRule="auto"/>
      </w:pPr>
      <w:r>
        <w:rPr>
          <w:rFonts w:ascii="微软雅黑" w:hAnsi="微软雅黑" w:eastAsia="微软雅黑"/>
          <w:b w:val="0"/>
          <w:sz w:val="21"/>
        </w:rPr>
        <w:t>运行测试：</w:t>
      </w:r>
    </w:p>
    <w:p w14:paraId="35C9136D">
      <w:pPr>
        <w:shd w:val="clear" w:fill="F5F5F5"/>
        <w:spacing w:before="80" w:after="80"/>
        <w:ind w:left="432"/>
      </w:pPr>
      <w:r>
        <w:rPr>
          <w:rFonts w:ascii="Consolas" w:hAnsi="Consolas" w:eastAsia="微软雅黑"/>
          <w:b w:val="0"/>
          <w:sz w:val="18"/>
        </w:rPr>
        <w:t>\$ pgtbltest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pgtbltest: ugetpid: OK</w:t>
      </w:r>
    </w:p>
    <w:p w14:paraId="57C8518C">
      <w:pPr>
        <w:pStyle w:val="6"/>
      </w:pPr>
      <w:r>
        <w:rPr>
          <w:rFonts w:ascii="微软雅黑" w:hAnsi="微软雅黑" w:eastAsia="微软雅黑"/>
        </w:rPr>
        <w:t>实验中遇到的问题和解决方法</w:t>
      </w:r>
    </w:p>
    <w:p w14:paraId="121D2704">
      <w:pPr>
        <w:spacing w:after="120" w:line="312" w:lineRule="auto"/>
      </w:pPr>
      <w:r>
        <w:rPr>
          <w:rFonts w:ascii="微软雅黑" w:hAnsi="微软雅黑" w:eastAsia="微软雅黑"/>
          <w:b w:val="0"/>
          <w:sz w:val="21"/>
        </w:rPr>
        <w:t>在实现过程中，遇到了页表项权限位设置错误导致的 page fault。通过仔细对比 PTE\_R、PTE\_W、PTE\_U 的含义，确保映射的页面设置了 PTE\_U（用户可访问）和 PTE\_R（只读），但没有设置 PTE\_W（不可写），最终解决了问题。</w:t>
      </w:r>
    </w:p>
    <w:p w14:paraId="4258185B">
      <w:pPr>
        <w:pStyle w:val="6"/>
      </w:pPr>
      <w:r>
        <w:rPr>
          <w:rFonts w:ascii="微软雅黑" w:hAnsi="微软雅黑" w:eastAsia="微软雅黑"/>
        </w:rPr>
        <w:t>实验心得</w:t>
      </w:r>
    </w:p>
    <w:p w14:paraId="582FBCA4">
      <w:pPr>
        <w:spacing w:after="120" w:line="312" w:lineRule="auto"/>
      </w:pPr>
      <w:r>
        <w:rPr>
          <w:rFonts w:ascii="微软雅黑" w:hAnsi="微软雅黑" w:eastAsia="微软雅黑"/>
          <w:b w:val="0"/>
          <w:sz w:val="21"/>
        </w:rPr>
        <w:t>ugetpid 实验的核心创新在于利用只读页映射来加速系统调用。通过将包含当前进程 PID 的页面映射到用户空间的固定虚拟地址，用户程序可以直接读取 PID 而无需陷入内核。这个设计让我深刻理解了页表操作的灵活性 —— 内核可以控制哪些物理页对用户可见、以什么权限可见。在实现过程中，我遇到了页表项权限位设置错误导致的 page fault，通过仔细对比 PTE\_R、PTE\_W、PTE\_U 的含义最终解决。</w:t>
      </w:r>
    </w:p>
    <w:p w14:paraId="1C0F9F6C">
      <w:pPr>
        <w:pStyle w:val="5"/>
      </w:pPr>
      <w:bookmarkStart w:id="22" w:name="_Toc27460"/>
      <w:r>
        <w:rPr>
          <w:rFonts w:ascii="微软雅黑" w:hAnsi="微软雅黑" w:eastAsia="微软雅黑"/>
        </w:rPr>
        <w:t>Print a page table</w:t>
      </w:r>
      <w:bookmarkEnd w:id="22"/>
    </w:p>
    <w:p w14:paraId="6C069337">
      <w:pPr>
        <w:pStyle w:val="6"/>
      </w:pPr>
      <w:r>
        <w:rPr>
          <w:rFonts w:ascii="微软雅黑" w:hAnsi="微软雅黑" w:eastAsia="微软雅黑"/>
        </w:rPr>
        <w:t>实验目的</w:t>
      </w:r>
    </w:p>
    <w:p w14:paraId="16A9156F">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vmprint()</w:t>
      </w:r>
      <w:r>
        <w:rPr>
          <w:rFonts w:ascii="微软雅黑" w:hAnsi="微软雅黑" w:eastAsia="微软雅黑"/>
          <w:b w:val="0"/>
          <w:sz w:val="21"/>
        </w:rPr>
        <w:t xml:space="preserve"> 函数，递归打印页表的各个级别，展示虚拟地址到物理地址的映射关系。</w:t>
      </w:r>
    </w:p>
    <w:p w14:paraId="79270F90">
      <w:pPr>
        <w:pStyle w:val="6"/>
      </w:pPr>
      <w:r>
        <w:rPr>
          <w:rFonts w:ascii="微软雅黑" w:hAnsi="微软雅黑" w:eastAsia="微软雅黑"/>
        </w:rPr>
        <w:t>实验步骤</w:t>
      </w:r>
    </w:p>
    <w:p w14:paraId="1EDA0D83">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kernel/vm.c</w:t>
      </w:r>
      <w:r>
        <w:rPr>
          <w:rFonts w:ascii="微软雅黑" w:hAnsi="微软雅黑" w:eastAsia="微软雅黑"/>
          <w:b w:val="0"/>
          <w:sz w:val="21"/>
        </w:rPr>
        <w:t xml:space="preserve"> 中实现 </w:t>
      </w:r>
      <w:r>
        <w:rPr>
          <w:rFonts w:ascii="Consolas" w:hAnsi="Consolas" w:eastAsia="微软雅黑"/>
          <w:b w:val="0"/>
          <w:color w:val="8B0000"/>
          <w:sz w:val="21"/>
        </w:rPr>
        <w:t>vmprint()</w:t>
      </w:r>
      <w:r>
        <w:rPr>
          <w:rFonts w:ascii="微软雅黑" w:hAnsi="微软雅黑" w:eastAsia="微软雅黑"/>
          <w:b w:val="0"/>
          <w:sz w:val="21"/>
        </w:rPr>
        <w:t xml:space="preserve"> 函数。</w:t>
      </w:r>
    </w:p>
    <w:p w14:paraId="1B860888">
      <w:pPr>
        <w:pStyle w:val="14"/>
        <w:ind w:left="360"/>
      </w:pPr>
      <w:r>
        <w:rPr>
          <w:rFonts w:ascii="微软雅黑" w:hAnsi="微软雅黑" w:eastAsia="微软雅黑"/>
          <w:b w:val="0"/>
          <w:sz w:val="21"/>
        </w:rPr>
        <w:t>使用循环递归地遍历页表的各个级别，打印每个 PTE 的信息。</w:t>
      </w:r>
    </w:p>
    <w:p w14:paraId="382D5224">
      <w:pPr>
        <w:pStyle w:val="14"/>
        <w:ind w:left="360"/>
      </w:pPr>
      <w:r>
        <w:rPr>
          <w:rFonts w:ascii="微软雅黑" w:hAnsi="微软雅黑" w:eastAsia="微软雅黑"/>
          <w:b w:val="0"/>
          <w:sz w:val="21"/>
        </w:rPr>
        <w:t>在递归时记录层级信息，进入下一级页表层级 + 1，回退一级则层级 - 1。</w:t>
      </w:r>
    </w:p>
    <w:p w14:paraId="7210927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kernel/exec.c</w:t>
      </w:r>
      <w:r>
        <w:rPr>
          <w:rFonts w:ascii="微软雅黑" w:hAnsi="微软雅黑" w:eastAsia="微软雅黑"/>
          <w:b w:val="0"/>
          <w:sz w:val="21"/>
        </w:rPr>
        <w:t xml:space="preserve"> 中调用 </w:t>
      </w:r>
      <w:r>
        <w:rPr>
          <w:rFonts w:ascii="Consolas" w:hAnsi="Consolas" w:eastAsia="微软雅黑"/>
          <w:b w:val="0"/>
          <w:color w:val="8B0000"/>
          <w:sz w:val="21"/>
        </w:rPr>
        <w:t>vmprint()</w:t>
      </w:r>
      <w:r>
        <w:rPr>
          <w:rFonts w:ascii="微软雅黑" w:hAnsi="微软雅黑" w:eastAsia="微软雅黑"/>
          <w:b w:val="0"/>
          <w:sz w:val="21"/>
        </w:rPr>
        <w:t xml:space="preserve"> 打印第一个进程的页表。</w:t>
      </w:r>
    </w:p>
    <w:p w14:paraId="0517F4A1">
      <w:pPr>
        <w:spacing w:after="120" w:line="312" w:lineRule="auto"/>
      </w:pPr>
      <w:r>
        <w:rPr>
          <w:rFonts w:ascii="微软雅黑" w:hAnsi="微软雅黑" w:eastAsia="微软雅黑"/>
          <w:b w:val="0"/>
          <w:sz w:val="21"/>
        </w:rPr>
        <w:t>运行输出：</w:t>
      </w:r>
    </w:p>
    <w:p w14:paraId="090F560E">
      <w:pPr>
        <w:shd w:val="clear" w:fill="F5F5F5"/>
        <w:spacing w:before="80" w:after="80"/>
        <w:ind w:left="432"/>
      </w:pPr>
      <w:r>
        <w:rPr>
          <w:rFonts w:ascii="Consolas" w:hAnsi="Consolas" w:eastAsia="微软雅黑"/>
          <w:b w:val="0"/>
          <w:sz w:val="18"/>
        </w:rPr>
        <w:t>\$ vmprint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page table 0x0000000087f6e000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 0x0000000080000000 rw</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 0x0000000080001000 rw</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 ...</w:t>
      </w:r>
    </w:p>
    <w:p w14:paraId="26288701">
      <w:pPr>
        <w:pStyle w:val="6"/>
      </w:pPr>
      <w:r>
        <w:rPr>
          <w:rFonts w:ascii="微软雅黑" w:hAnsi="微软雅黑" w:eastAsia="微软雅黑"/>
        </w:rPr>
        <w:t>实验中遇到的问题和解决方法</w:t>
      </w:r>
    </w:p>
    <w:p w14:paraId="52C49065">
      <w:pPr>
        <w:spacing w:after="120" w:line="312" w:lineRule="auto"/>
      </w:pPr>
      <w:r>
        <w:rPr>
          <w:rFonts w:ascii="微软雅黑" w:hAnsi="微软雅黑" w:eastAsia="微软雅黑"/>
          <w:b w:val="0"/>
          <w:sz w:val="21"/>
        </w:rPr>
        <w:t xml:space="preserve">思考：根据实验尝试解释 </w:t>
      </w:r>
      <w:r>
        <w:rPr>
          <w:rFonts w:ascii="Consolas" w:hAnsi="Consolas" w:eastAsia="微软雅黑"/>
          <w:b w:val="0"/>
          <w:color w:val="8B0000"/>
          <w:sz w:val="21"/>
        </w:rPr>
        <w:t>vmprint</w:t>
      </w:r>
      <w:r>
        <w:rPr>
          <w:rFonts w:ascii="微软雅黑" w:hAnsi="微软雅黑" w:eastAsia="微软雅黑"/>
          <w:b w:val="0"/>
          <w:sz w:val="21"/>
        </w:rPr>
        <w:t xml:space="preserve"> 的输出。第 0 页包含指向其他页表页的指针，以构建页表的层次结构。通过递归遍历，可以清晰地看到三级页表的映射关系。</w:t>
      </w:r>
    </w:p>
    <w:p w14:paraId="6A2C93A1">
      <w:pPr>
        <w:pStyle w:val="6"/>
      </w:pPr>
      <w:r>
        <w:rPr>
          <w:rFonts w:ascii="微软雅黑" w:hAnsi="微软雅黑" w:eastAsia="微软雅黑"/>
        </w:rPr>
        <w:t>实验心得</w:t>
      </w:r>
    </w:p>
    <w:p w14:paraId="2C78E001">
      <w:pPr>
        <w:spacing w:after="120" w:line="312" w:lineRule="auto"/>
      </w:pPr>
      <w:r>
        <w:rPr>
          <w:rFonts w:ascii="微软雅黑" w:hAnsi="微软雅黑" w:eastAsia="微软雅黑"/>
          <w:b w:val="0"/>
          <w:sz w:val="21"/>
        </w:rPr>
        <w:t xml:space="preserve">pgaccess 实验让我掌握了 RISC-V 页表中访问位（PTE\_A）和脏位（PTE\_D）的使用。最有挑战性的部分是在检查完访问位后需要手动清除 PTE\_A，否则下一次检查会得到错误的结果。我通过位操作公式 </w:t>
      </w:r>
      <w:r>
        <w:rPr>
          <w:rFonts w:ascii="Consolas" w:hAnsi="Consolas" w:eastAsia="微软雅黑"/>
          <w:b w:val="0"/>
          <w:color w:val="8B0000"/>
          <w:sz w:val="21"/>
        </w:rPr>
        <w:t>x = ((x &amp; (1 &lt;&lt; n)) ^ x) ^ (a &lt;&lt; n)</w:t>
      </w:r>
      <w:r>
        <w:rPr>
          <w:rFonts w:ascii="微软雅黑" w:hAnsi="微软雅黑" w:eastAsia="微软雅黑"/>
          <w:b w:val="0"/>
          <w:sz w:val="21"/>
        </w:rPr>
        <w:t xml:space="preserve"> 实现了指定位的清零，这个技巧后来在 cow 实验中也用到了。此外，vmprint 的输出让我第一次直观看到了三级页表的层级结构，对理解虚拟地址翻译过程非常有帮助。</w:t>
      </w:r>
    </w:p>
    <w:p w14:paraId="4FAC9387">
      <w:pPr>
        <w:pStyle w:val="5"/>
      </w:pPr>
      <w:bookmarkStart w:id="23" w:name="_Toc14839"/>
      <w:r>
        <w:rPr>
          <w:rFonts w:ascii="微软雅黑" w:hAnsi="微软雅黑" w:eastAsia="微软雅黑"/>
        </w:rPr>
        <w:t>Detecting which pages have been accessed</w:t>
      </w:r>
      <w:bookmarkEnd w:id="23"/>
    </w:p>
    <w:p w14:paraId="3DA575FF">
      <w:pPr>
        <w:pStyle w:val="6"/>
      </w:pPr>
      <w:r>
        <w:rPr>
          <w:rFonts w:ascii="微软雅黑" w:hAnsi="微软雅黑" w:eastAsia="微软雅黑"/>
        </w:rPr>
        <w:t>实验目的</w:t>
      </w:r>
    </w:p>
    <w:p w14:paraId="70FFF380">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pgaccess()</w:t>
      </w:r>
      <w:r>
        <w:rPr>
          <w:rFonts w:ascii="微软雅黑" w:hAnsi="微软雅黑" w:eastAsia="微软雅黑"/>
          <w:b w:val="0"/>
          <w:sz w:val="21"/>
        </w:rPr>
        <w:t xml:space="preserve"> 系统调用，检测哪些页面已被访问，通过检查页表项中的 PTE\_A 访问位来实现。</w:t>
      </w:r>
    </w:p>
    <w:p w14:paraId="3B5D4011">
      <w:pPr>
        <w:pStyle w:val="6"/>
      </w:pPr>
      <w:r>
        <w:rPr>
          <w:rFonts w:ascii="微软雅黑" w:hAnsi="微软雅黑" w:eastAsia="微软雅黑"/>
        </w:rPr>
        <w:t>实验步骤</w:t>
      </w:r>
    </w:p>
    <w:p w14:paraId="162AE7A2">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kernel/riscv.h</w:t>
      </w:r>
      <w:r>
        <w:rPr>
          <w:rFonts w:ascii="微软雅黑" w:hAnsi="微软雅黑" w:eastAsia="微软雅黑"/>
          <w:b w:val="0"/>
          <w:sz w:val="21"/>
        </w:rPr>
        <w:t xml:space="preserve"> 中定义 </w:t>
      </w:r>
      <w:r>
        <w:rPr>
          <w:rFonts w:ascii="Consolas" w:hAnsi="Consolas" w:eastAsia="微软雅黑"/>
          <w:b w:val="0"/>
          <w:color w:val="8B0000"/>
          <w:sz w:val="21"/>
        </w:rPr>
        <w:t>PTE_A</w:t>
      </w:r>
      <w:r>
        <w:rPr>
          <w:rFonts w:ascii="微软雅黑" w:hAnsi="微软雅黑" w:eastAsia="微软雅黑"/>
          <w:b w:val="0"/>
          <w:sz w:val="21"/>
        </w:rPr>
        <w:t xml:space="preserve"> 访问位，其为 RISC-V 架构规范中的第 6 位。</w:t>
      </w:r>
    </w:p>
    <w:p w14:paraId="7DD24F4F">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kernel/sysproc.c</w:t>
      </w:r>
      <w:r>
        <w:rPr>
          <w:rFonts w:ascii="微软雅黑" w:hAnsi="微软雅黑" w:eastAsia="微软雅黑"/>
          <w:b w:val="0"/>
          <w:sz w:val="21"/>
        </w:rPr>
        <w:t xml:space="preserve"> 中实现 </w:t>
      </w:r>
      <w:r>
        <w:rPr>
          <w:rFonts w:ascii="Consolas" w:hAnsi="Consolas" w:eastAsia="微软雅黑"/>
          <w:b w:val="0"/>
          <w:color w:val="8B0000"/>
          <w:sz w:val="21"/>
        </w:rPr>
        <w:t>sys_pgaccess()</w:t>
      </w:r>
      <w:r>
        <w:rPr>
          <w:rFonts w:ascii="微软雅黑" w:hAnsi="微软雅黑" w:eastAsia="微软雅黑"/>
          <w:b w:val="0"/>
          <w:sz w:val="21"/>
        </w:rPr>
        <w:t>：</w:t>
      </w:r>
    </w:p>
    <w:p w14:paraId="257FB327">
      <w:pPr>
        <w:pStyle w:val="16"/>
        <w:ind w:left="360"/>
      </w:pPr>
      <w:r>
        <w:rPr>
          <w:rFonts w:ascii="微软雅黑" w:hAnsi="微软雅黑" w:eastAsia="微软雅黑"/>
          <w:b w:val="0"/>
          <w:sz w:val="21"/>
        </w:rPr>
        <w:t>获取用户提供的虚拟地址、页面数量和输出缓冲区地址。</w:t>
      </w:r>
    </w:p>
    <w:p w14:paraId="1B590466">
      <w:pPr>
        <w:pStyle w:val="16"/>
        <w:ind w:left="360"/>
      </w:pPr>
      <w:r>
        <w:rPr>
          <w:rFonts w:ascii="微软雅黑" w:hAnsi="微软雅黑" w:eastAsia="微软雅黑"/>
          <w:b w:val="0"/>
          <w:sz w:val="21"/>
        </w:rPr>
        <w:t>遍历指定范围内的页面，检查每个页表项的 PTE\_A 位。</w:t>
      </w:r>
    </w:p>
    <w:p w14:paraId="66F68569">
      <w:pPr>
        <w:pStyle w:val="16"/>
        <w:ind w:left="360"/>
      </w:pPr>
      <w:r>
        <w:rPr>
          <w:rFonts w:ascii="微软雅黑" w:hAnsi="微软雅黑" w:eastAsia="微软雅黑"/>
          <w:b w:val="0"/>
          <w:sz w:val="21"/>
        </w:rPr>
        <w:t>将结果存储到位掩码中。</w:t>
      </w:r>
    </w:p>
    <w:p w14:paraId="4DCB76E7">
      <w:pPr>
        <w:pStyle w:val="16"/>
        <w:ind w:left="360"/>
      </w:pPr>
      <w:r>
        <w:rPr>
          <w:rFonts w:ascii="微软雅黑" w:hAnsi="微软雅黑" w:eastAsia="微软雅黑"/>
          <w:b w:val="0"/>
          <w:sz w:val="21"/>
        </w:rPr>
        <w:t>清除已检查页面的 PTE\_A 位。</w:t>
      </w:r>
    </w:p>
    <w:p w14:paraId="5E2973BE">
      <w:pPr>
        <w:pStyle w:val="16"/>
        <w:ind w:left="360"/>
      </w:pPr>
      <w:r>
        <w:rPr>
          <w:rFonts w:ascii="微软雅黑" w:hAnsi="微软雅黑" w:eastAsia="微软雅黑"/>
          <w:b w:val="0"/>
          <w:sz w:val="21"/>
        </w:rPr>
        <w:t xml:space="preserve">使用 </w:t>
      </w:r>
      <w:r>
        <w:rPr>
          <w:rFonts w:ascii="Consolas" w:hAnsi="Consolas" w:eastAsia="微软雅黑"/>
          <w:b w:val="0"/>
          <w:color w:val="8B0000"/>
          <w:sz w:val="21"/>
        </w:rPr>
        <w:t>copyout()</w:t>
      </w:r>
      <w:r>
        <w:rPr>
          <w:rFonts w:ascii="微软雅黑" w:hAnsi="微软雅黑" w:eastAsia="微软雅黑"/>
          <w:b w:val="0"/>
          <w:sz w:val="21"/>
        </w:rPr>
        <w:t xml:space="preserve"> 将位掩码复制到用户空间。</w:t>
      </w:r>
    </w:p>
    <w:p w14:paraId="5DC26950">
      <w:pPr>
        <w:spacing w:after="120" w:line="312" w:lineRule="auto"/>
      </w:pPr>
      <w:r>
        <w:rPr>
          <w:rFonts w:ascii="微软雅黑" w:hAnsi="微软雅黑" w:eastAsia="微软雅黑"/>
          <w:b w:val="0"/>
          <w:sz w:val="21"/>
        </w:rPr>
        <w:t>运行测试：</w:t>
      </w:r>
    </w:p>
    <w:p w14:paraId="02D099AF">
      <w:pPr>
        <w:shd w:val="clear" w:fill="F5F5F5"/>
        <w:spacing w:before="80" w:after="80"/>
        <w:ind w:left="432"/>
      </w:pPr>
      <w:r>
        <w:rPr>
          <w:rFonts w:ascii="Consolas" w:hAnsi="Consolas" w:eastAsia="微软雅黑"/>
          <w:b w:val="0"/>
          <w:sz w:val="18"/>
        </w:rPr>
        <w:t>\$ pgtbltest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pgtbltest: pgaccess: OK</w:t>
      </w:r>
    </w:p>
    <w:p w14:paraId="776BB5F4">
      <w:pPr>
        <w:pStyle w:val="6"/>
      </w:pPr>
      <w:r>
        <w:rPr>
          <w:rFonts w:ascii="微软雅黑" w:hAnsi="微软雅黑" w:eastAsia="微软雅黑"/>
        </w:rPr>
        <w:t>实验中遇到的问题和解决方法</w:t>
      </w:r>
    </w:p>
    <w:p w14:paraId="10CE56B6">
      <w:pPr>
        <w:spacing w:after="120" w:line="312" w:lineRule="auto"/>
      </w:pPr>
      <w:r>
        <w:rPr>
          <w:rFonts w:ascii="微软雅黑" w:hAnsi="微软雅黑" w:eastAsia="微软雅黑"/>
          <w:b w:val="0"/>
          <w:sz w:val="21"/>
        </w:rPr>
        <w:t xml:space="preserve">在实验中有一个主要的步骤 ——"清除 PTE\_A 访问位"，检查之后需要对 PTE\_A 位进行清零操作。使用公式 </w:t>
      </w:r>
      <w:r>
        <w:rPr>
          <w:rFonts w:ascii="Consolas" w:hAnsi="Consolas" w:eastAsia="微软雅黑"/>
          <w:b w:val="0"/>
          <w:color w:val="8B0000"/>
          <w:sz w:val="21"/>
        </w:rPr>
        <w:t>x = ((x &amp; (1 &lt;&lt; n)) ^ x) ^ (a &lt;&lt; n)</w:t>
      </w:r>
      <w:r>
        <w:rPr>
          <w:rFonts w:ascii="微软雅黑" w:hAnsi="微软雅黑" w:eastAsia="微软雅黑"/>
          <w:b w:val="0"/>
          <w:sz w:val="21"/>
        </w:rPr>
        <w:t>，其中 x 为原值，n 为第几位，a 为要设置的值（0 或 1）。</w:t>
      </w:r>
    </w:p>
    <w:p w14:paraId="5C398F8B">
      <w:pPr>
        <w:pStyle w:val="6"/>
      </w:pPr>
      <w:r>
        <w:rPr>
          <w:rFonts w:ascii="微软雅黑" w:hAnsi="微软雅黑" w:eastAsia="微软雅黑"/>
        </w:rPr>
        <w:t>实验心得</w:t>
      </w:r>
    </w:p>
    <w:p w14:paraId="20E7CFAB">
      <w:pPr>
        <w:spacing w:after="120" w:line="312" w:lineRule="auto"/>
      </w:pPr>
      <w:r>
        <w:rPr>
          <w:rFonts w:ascii="微软雅黑" w:hAnsi="微软雅黑" w:eastAsia="微软雅黑"/>
          <w:b w:val="0"/>
          <w:sz w:val="21"/>
        </w:rPr>
        <w:t>pgaccess 实验让我掌握了 RISC-V 页表中访问位（PTE\_A）和脏位（PTE\_D）的使用。最有挑战性的部分是在检查完访问位后需要手动清除 PTE\_A，否则下一次检查会得到错误的结果。我通过位操作公式实现了指定位的清零，这个技巧后来在 cow 实验中也用到了。</w:t>
      </w:r>
    </w:p>
    <w:p w14:paraId="5C530F51">
      <w:pPr>
        <w:pStyle w:val="6"/>
      </w:pPr>
      <w:r>
        <w:rPr>
          <w:rFonts w:ascii="微软雅黑" w:hAnsi="微软雅黑" w:eastAsia="微软雅黑"/>
        </w:rPr>
        <w:t>Lab 3 测试结果</w:t>
      </w:r>
    </w:p>
    <w:p w14:paraId="1E77831C">
      <w:pPr>
        <w:shd w:val="clear" w:fill="F5F5F5"/>
        <w:spacing w:before="80" w:after="80"/>
        <w:ind w:left="432"/>
      </w:pPr>
      <w:r>
        <w:rPr>
          <w:rFonts w:ascii="Consolas" w:hAnsi="Consolas" w:eastAsia="微软雅黑"/>
          <w:b w:val="0"/>
          <w:sz w:val="18"/>
        </w:rPr>
        <w:t>\== Test pgtbltest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pgtbltest: ugetpid: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pgtbltest: pgaccess: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usertests == usertests: all tests: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46/46</w:t>
      </w:r>
    </w:p>
    <w:p w14:paraId="2C04C886">
      <w:pPr>
        <w:spacing w:after="120" w:line="312" w:lineRule="auto"/>
      </w:pPr>
    </w:p>
    <w:p w14:paraId="68ACD07E">
      <w:pPr>
        <w:pStyle w:val="4"/>
      </w:pPr>
      <w:bookmarkStart w:id="24" w:name="_Toc11477"/>
      <w:r>
        <w:rPr>
          <w:rFonts w:ascii="微软雅黑" w:hAnsi="微软雅黑" w:eastAsia="微软雅黑"/>
        </w:rPr>
        <w:t>Lab 4: Traps</w:t>
      </w:r>
      <w:bookmarkEnd w:id="24"/>
    </w:p>
    <w:p w14:paraId="46988BD5">
      <w:pPr>
        <w:pStyle w:val="5"/>
      </w:pPr>
      <w:bookmarkStart w:id="25" w:name="_Toc25995"/>
      <w:r>
        <w:rPr>
          <w:rFonts w:ascii="微软雅黑" w:hAnsi="微软雅黑" w:eastAsia="微软雅黑"/>
        </w:rPr>
        <w:t>RISC-V assembly</w:t>
      </w:r>
      <w:bookmarkEnd w:id="25"/>
    </w:p>
    <w:p w14:paraId="4E455B47">
      <w:pPr>
        <w:spacing w:after="120" w:line="312" w:lineRule="auto"/>
      </w:pPr>
      <w:r>
        <w:rPr>
          <w:rFonts w:ascii="微软雅黑" w:hAnsi="微软雅黑" w:eastAsia="微软雅黑"/>
          <w:b w:val="0"/>
          <w:sz w:val="21"/>
        </w:rPr>
        <w:t xml:space="preserve">本部分通过分析 </w:t>
      </w:r>
      <w:r>
        <w:rPr>
          <w:rFonts w:ascii="Consolas" w:hAnsi="Consolas" w:eastAsia="微软雅黑"/>
          <w:b w:val="0"/>
          <w:color w:val="8B0000"/>
          <w:sz w:val="21"/>
        </w:rPr>
        <w:t>call.asm</w:t>
      </w:r>
      <w:r>
        <w:rPr>
          <w:rFonts w:ascii="微软雅黑" w:hAnsi="微软雅黑" w:eastAsia="微软雅黑"/>
          <w:b w:val="0"/>
          <w:sz w:val="21"/>
        </w:rPr>
        <w:t xml:space="preserve"> 文件，理解 RISC-V 函数调用约定。</w:t>
      </w:r>
    </w:p>
    <w:p w14:paraId="5A426C60">
      <w:pPr>
        <w:spacing w:after="120" w:line="312" w:lineRule="auto"/>
      </w:pPr>
      <w:r>
        <w:rPr>
          <w:rFonts w:ascii="微软雅黑" w:hAnsi="微软雅黑" w:eastAsia="微软雅黑"/>
          <w:b/>
          <w:sz w:val="21"/>
        </w:rPr>
        <w:t>Q.01: Which registers contain arguments to functions?</w:t>
      </w:r>
    </w:p>
    <w:p w14:paraId="3E500233">
      <w:pPr>
        <w:spacing w:after="120" w:line="312" w:lineRule="auto"/>
      </w:pPr>
      <w:r>
        <w:rPr>
          <w:rFonts w:ascii="微软雅黑" w:hAnsi="微软雅黑" w:eastAsia="微软雅黑"/>
          <w:b w:val="0"/>
          <w:sz w:val="21"/>
        </w:rPr>
        <w:t>a0, a1, a2, a3 等通用寄存器将保存函数的参数。</w:t>
      </w:r>
    </w:p>
    <w:p w14:paraId="6CB3EBE7">
      <w:pPr>
        <w:spacing w:after="120" w:line="312" w:lineRule="auto"/>
      </w:pPr>
      <w:r>
        <w:rPr>
          <w:rFonts w:ascii="微软雅黑" w:hAnsi="微软雅黑" w:eastAsia="微软雅黑"/>
          <w:b/>
          <w:sz w:val="21"/>
        </w:rPr>
        <w:t>Q.02: Where is the call to function f in the assembly code for main?</w:t>
      </w:r>
    </w:p>
    <w:p w14:paraId="7D7ED1E0">
      <w:pPr>
        <w:spacing w:after="120" w:line="312" w:lineRule="auto"/>
      </w:pPr>
      <w:r>
        <w:rPr>
          <w:rFonts w:ascii="微软雅黑" w:hAnsi="微软雅黑" w:eastAsia="微软雅黑"/>
          <w:b w:val="0"/>
          <w:sz w:val="21"/>
        </w:rPr>
        <w:t xml:space="preserve">查看 </w:t>
      </w:r>
      <w:r>
        <w:rPr>
          <w:rFonts w:ascii="Consolas" w:hAnsi="Consolas" w:eastAsia="微软雅黑"/>
          <w:b w:val="0"/>
          <w:color w:val="8B0000"/>
          <w:sz w:val="21"/>
        </w:rPr>
        <w:t>call.asm</w:t>
      </w:r>
      <w:r>
        <w:rPr>
          <w:rFonts w:ascii="微软雅黑" w:hAnsi="微软雅黑" w:eastAsia="微软雅黑"/>
          <w:b w:val="0"/>
          <w:sz w:val="21"/>
        </w:rPr>
        <w:t xml:space="preserve"> 文件中的 f 和 g 函数可知，函数 f 调用函数 g；函数 g 使传入的参数加 3 后返回。此外，编译器会进行内联优化，即一些编译时可以计算的数据会在编译时得出结果，而不是进行函数调用。查看 main 函数可以发现，这就说明编译器对这个函数调用进行了优化，所以对于 main 函数的汇编代码来说，其并没有调用函数 f 和 g，而是在运行时直接计算。</w:t>
      </w:r>
    </w:p>
    <w:p w14:paraId="2B90D744">
      <w:pPr>
        <w:spacing w:after="120" w:line="312" w:lineRule="auto"/>
      </w:pPr>
      <w:r>
        <w:rPr>
          <w:rFonts w:ascii="微软雅黑" w:hAnsi="微软雅黑" w:eastAsia="微软雅黑"/>
          <w:b/>
          <w:sz w:val="21"/>
        </w:rPr>
        <w:t>Q.03: At what address is the function printf located?</w:t>
      </w:r>
    </w:p>
    <w:p w14:paraId="23D2F609">
      <w:pPr>
        <w:spacing w:after="120" w:line="312" w:lineRule="auto"/>
      </w:pPr>
      <w:r>
        <w:rPr>
          <w:rFonts w:ascii="微软雅黑" w:hAnsi="微软雅黑" w:eastAsia="微软雅黑"/>
          <w:b w:val="0"/>
          <w:sz w:val="21"/>
        </w:rPr>
        <w:t>查阅得到其地址在 0x630。</w:t>
      </w:r>
    </w:p>
    <w:p w14:paraId="5A447B48">
      <w:pPr>
        <w:spacing w:after="120" w:line="312" w:lineRule="auto"/>
      </w:pPr>
      <w:r>
        <w:rPr>
          <w:rFonts w:ascii="微软雅黑" w:hAnsi="微软雅黑" w:eastAsia="微软雅黑"/>
          <w:b/>
          <w:sz w:val="21"/>
        </w:rPr>
        <w:t>Q.04: What value is in the register ra just after the jalr to printf in main?</w:t>
      </w:r>
    </w:p>
    <w:p w14:paraId="4ED4D5E8">
      <w:pPr>
        <w:spacing w:after="120" w:line="312" w:lineRule="auto"/>
      </w:pPr>
      <w:r>
        <w:rPr>
          <w:rFonts w:ascii="微软雅黑" w:hAnsi="微软雅黑" w:eastAsia="微软雅黑"/>
          <w:b w:val="0"/>
          <w:sz w:val="21"/>
        </w:rPr>
        <w:t xml:space="preserve">使用 </w:t>
      </w:r>
      <w:r>
        <w:rPr>
          <w:rFonts w:ascii="Consolas" w:hAnsi="Consolas" w:eastAsia="微软雅黑"/>
          <w:b w:val="0"/>
          <w:color w:val="8B0000"/>
          <w:sz w:val="21"/>
        </w:rPr>
        <w:t>auipc ra, 0x0</w:t>
      </w:r>
      <w:r>
        <w:rPr>
          <w:rFonts w:ascii="微软雅黑" w:hAnsi="微软雅黑" w:eastAsia="微软雅黑"/>
          <w:b w:val="0"/>
          <w:sz w:val="21"/>
        </w:rPr>
        <w:t xml:space="preserve"> 将当前程序计数器 pc 的值存入 ra 中。</w:t>
      </w:r>
    </w:p>
    <w:p w14:paraId="52855F44">
      <w:pPr>
        <w:spacing w:after="120" w:line="312" w:lineRule="auto"/>
      </w:pPr>
      <w:r>
        <w:rPr>
          <w:rFonts w:ascii="微软雅黑" w:hAnsi="微软雅黑" w:eastAsia="微软雅黑"/>
          <w:b/>
          <w:sz w:val="21"/>
        </w:rPr>
        <w:t>Q.05: Run the following code. What is the output?</w:t>
      </w:r>
    </w:p>
    <w:p w14:paraId="6B8A04DB">
      <w:pPr>
        <w:shd w:val="clear" w:fill="F5F5F5"/>
        <w:spacing w:before="80" w:after="80"/>
        <w:ind w:left="432"/>
      </w:pPr>
      <w:r>
        <w:rPr>
          <w:rFonts w:ascii="Consolas" w:hAnsi="Consolas" w:eastAsia="微软雅黑"/>
          <w:b w:val="0"/>
          <w:sz w:val="18"/>
        </w:rPr>
        <w:t>unsigned int i = 0x00646c72;</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printf("H%x Wo%s", 57616, \&amp;i);</w:t>
      </w:r>
    </w:p>
    <w:p w14:paraId="2FCC9574">
      <w:pPr>
        <w:spacing w:after="120" w:line="312" w:lineRule="auto"/>
      </w:pPr>
      <w:r>
        <w:rPr>
          <w:rFonts w:ascii="微软雅黑" w:hAnsi="微软雅黑" w:eastAsia="微软雅黑"/>
          <w:b w:val="0"/>
          <w:sz w:val="21"/>
        </w:rPr>
        <w:t>输出为 "He110 World"。57616 的十六进制为 e110，i 的值 0x00646c72 在小端序下为 "rld\0"。</w:t>
      </w:r>
    </w:p>
    <w:p w14:paraId="2B0C62DC">
      <w:pPr>
        <w:spacing w:after="120" w:line="312" w:lineRule="auto"/>
      </w:pPr>
      <w:r>
        <w:rPr>
          <w:rFonts w:ascii="微软雅黑" w:hAnsi="微软雅黑" w:eastAsia="微软雅黑"/>
          <w:b/>
          <w:sz w:val="21"/>
        </w:rPr>
        <w:t>Q.06: In the following code, what is going to be printed after 'y='?</w:t>
      </w:r>
    </w:p>
    <w:p w14:paraId="06000169">
      <w:pPr>
        <w:spacing w:after="120" w:line="312" w:lineRule="auto"/>
      </w:pPr>
      <w:r>
        <w:rPr>
          <w:rFonts w:ascii="微软雅黑" w:hAnsi="微软雅黑" w:eastAsia="微软雅黑"/>
          <w:b w:val="0"/>
          <w:sz w:val="21"/>
        </w:rPr>
        <w:t>由于 C 语言中函数参数的求值顺序是未定义的，输出取决于编译器的实现。</w:t>
      </w:r>
    </w:p>
    <w:p w14:paraId="07F20E43">
      <w:pPr>
        <w:pStyle w:val="5"/>
      </w:pPr>
      <w:bookmarkStart w:id="26" w:name="_Toc15596"/>
      <w:r>
        <w:rPr>
          <w:rFonts w:ascii="微软雅黑" w:hAnsi="微软雅黑" w:eastAsia="微软雅黑"/>
        </w:rPr>
        <w:t>Backtrace</w:t>
      </w:r>
      <w:bookmarkEnd w:id="26"/>
    </w:p>
    <w:p w14:paraId="2F835064">
      <w:pPr>
        <w:pStyle w:val="6"/>
      </w:pPr>
      <w:r>
        <w:rPr>
          <w:rFonts w:ascii="微软雅黑" w:hAnsi="微软雅黑" w:eastAsia="微软雅黑"/>
        </w:rPr>
        <w:t>实验目的</w:t>
      </w:r>
    </w:p>
    <w:p w14:paraId="5B06E224">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backtrace()</w:t>
      </w:r>
      <w:r>
        <w:rPr>
          <w:rFonts w:ascii="微软雅黑" w:hAnsi="微软雅黑" w:eastAsia="微软雅黑"/>
          <w:b w:val="0"/>
          <w:sz w:val="21"/>
        </w:rPr>
        <w:t xml:space="preserve"> 函数，通过遍历栈帧打印函数调用链，用于调试。</w:t>
      </w:r>
    </w:p>
    <w:p w14:paraId="326409D5">
      <w:pPr>
        <w:pStyle w:val="6"/>
      </w:pPr>
      <w:r>
        <w:rPr>
          <w:rFonts w:ascii="微软雅黑" w:hAnsi="微软雅黑" w:eastAsia="微软雅黑"/>
        </w:rPr>
        <w:t>实验步骤</w:t>
      </w:r>
    </w:p>
    <w:p w14:paraId="4AB8EE7D">
      <w:pPr>
        <w:pStyle w:val="14"/>
        <w:ind w:left="360"/>
      </w:pPr>
      <w:r>
        <w:rPr>
          <w:rFonts w:ascii="微软雅黑" w:hAnsi="微软雅黑" w:eastAsia="微软雅黑"/>
          <w:b w:val="0"/>
          <w:sz w:val="21"/>
        </w:rPr>
        <w:t>GCC 编译器将当前正在执行的函数的帧指针（frame pointer）存储到寄存器 s0 中。</w:t>
      </w:r>
    </w:p>
    <w:p w14:paraId="4BD19AF2">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kernel/riscv.h</w:t>
      </w:r>
      <w:r>
        <w:rPr>
          <w:rFonts w:ascii="微软雅黑" w:hAnsi="微软雅黑" w:eastAsia="微软雅黑"/>
          <w:b w:val="0"/>
          <w:sz w:val="21"/>
        </w:rPr>
        <w:t xml:space="preserve"> 中实现 </w:t>
      </w:r>
      <w:r>
        <w:rPr>
          <w:rFonts w:ascii="Consolas" w:hAnsi="Consolas" w:eastAsia="微软雅黑"/>
          <w:b w:val="0"/>
          <w:color w:val="8B0000"/>
          <w:sz w:val="21"/>
        </w:rPr>
        <w:t>r_fp()</w:t>
      </w:r>
      <w:r>
        <w:rPr>
          <w:rFonts w:ascii="微软雅黑" w:hAnsi="微软雅黑" w:eastAsia="微软雅黑"/>
          <w:b w:val="0"/>
          <w:sz w:val="21"/>
        </w:rPr>
        <w:t xml:space="preserve"> 内联函数，读取 s0 寄存器的值。</w:t>
      </w:r>
    </w:p>
    <w:p w14:paraId="10B60526">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kernel/printf.c</w:t>
      </w:r>
      <w:r>
        <w:rPr>
          <w:rFonts w:ascii="微软雅黑" w:hAnsi="微软雅黑" w:eastAsia="微软雅黑"/>
          <w:b w:val="0"/>
          <w:sz w:val="21"/>
        </w:rPr>
        <w:t xml:space="preserve"> 中实现 </w:t>
      </w:r>
      <w:r>
        <w:rPr>
          <w:rFonts w:ascii="Consolas" w:hAnsi="Consolas" w:eastAsia="微软雅黑"/>
          <w:b w:val="0"/>
          <w:color w:val="8B0000"/>
          <w:sz w:val="21"/>
        </w:rPr>
        <w:t>backtrace()</w:t>
      </w:r>
      <w:r>
        <w:rPr>
          <w:rFonts w:ascii="微软雅黑" w:hAnsi="微软雅黑" w:eastAsia="微软雅黑"/>
          <w:b w:val="0"/>
          <w:sz w:val="21"/>
        </w:rPr>
        <w:t xml:space="preserve"> 函数：</w:t>
      </w:r>
    </w:p>
    <w:p w14:paraId="3F881A50">
      <w:pPr>
        <w:pStyle w:val="16"/>
        <w:ind w:left="360"/>
      </w:pPr>
      <w:r>
        <w:rPr>
          <w:rFonts w:ascii="微软雅黑" w:hAnsi="微软雅黑" w:eastAsia="微软雅黑"/>
          <w:b w:val="0"/>
          <w:sz w:val="21"/>
        </w:rPr>
        <w:t xml:space="preserve">通过 </w:t>
      </w:r>
      <w:r>
        <w:rPr>
          <w:rFonts w:ascii="Consolas" w:hAnsi="Consolas" w:eastAsia="微软雅黑"/>
          <w:b w:val="0"/>
          <w:color w:val="8B0000"/>
          <w:sz w:val="21"/>
        </w:rPr>
        <w:t>r_fp()</w:t>
      </w:r>
      <w:r>
        <w:rPr>
          <w:rFonts w:ascii="微软雅黑" w:hAnsi="微软雅黑" w:eastAsia="微软雅黑"/>
          <w:b w:val="0"/>
          <w:sz w:val="21"/>
        </w:rPr>
        <w:t xml:space="preserve"> 获取当前帧指针。</w:t>
      </w:r>
    </w:p>
    <w:p w14:paraId="391B57A6">
      <w:pPr>
        <w:pStyle w:val="16"/>
        <w:ind w:left="360"/>
      </w:pPr>
      <w:r>
        <w:rPr>
          <w:rFonts w:ascii="微软雅黑" w:hAnsi="微软雅黑" w:eastAsia="微软雅黑"/>
          <w:b w:val="0"/>
          <w:sz w:val="21"/>
        </w:rPr>
        <w:t>每个栈帧的固定位置保存着调用者的帧指针和返回地址。</w:t>
      </w:r>
    </w:p>
    <w:p w14:paraId="3D688453">
      <w:pPr>
        <w:pStyle w:val="16"/>
        <w:ind w:left="360"/>
      </w:pPr>
      <w:r>
        <w:rPr>
          <w:rFonts w:ascii="微软雅黑" w:hAnsi="微软雅黑" w:eastAsia="微软雅黑"/>
          <w:b w:val="0"/>
          <w:sz w:val="21"/>
        </w:rPr>
        <w:t>循环遍历，直到到达内核栈的底部。</w:t>
      </w:r>
    </w:p>
    <w:p w14:paraId="44B3DBE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kernel/defs.h</w:t>
      </w:r>
      <w:r>
        <w:rPr>
          <w:rFonts w:ascii="微软雅黑" w:hAnsi="微软雅黑" w:eastAsia="微软雅黑"/>
          <w:b w:val="0"/>
          <w:sz w:val="21"/>
        </w:rPr>
        <w:t xml:space="preserve"> 中声明 </w:t>
      </w:r>
      <w:r>
        <w:rPr>
          <w:rFonts w:ascii="Consolas" w:hAnsi="Consolas" w:eastAsia="微软雅黑"/>
          <w:b w:val="0"/>
          <w:color w:val="8B0000"/>
          <w:sz w:val="21"/>
        </w:rPr>
        <w:t>backtrace()</w:t>
      </w:r>
      <w:r>
        <w:rPr>
          <w:rFonts w:ascii="微软雅黑" w:hAnsi="微软雅黑" w:eastAsia="微软雅黑"/>
          <w:b w:val="0"/>
          <w:sz w:val="21"/>
        </w:rPr>
        <w:t>。</w:t>
      </w:r>
    </w:p>
    <w:p w14:paraId="5B008E5D">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kernel/sysproc.c</w:t>
      </w:r>
      <w:r>
        <w:rPr>
          <w:rFonts w:ascii="微软雅黑" w:hAnsi="微软雅黑" w:eastAsia="微软雅黑"/>
          <w:b w:val="0"/>
          <w:sz w:val="21"/>
        </w:rPr>
        <w:t xml:space="preserve"> 的 </w:t>
      </w:r>
      <w:r>
        <w:rPr>
          <w:rFonts w:ascii="Consolas" w:hAnsi="Consolas" w:eastAsia="微软雅黑"/>
          <w:b w:val="0"/>
          <w:color w:val="8B0000"/>
          <w:sz w:val="21"/>
        </w:rPr>
        <w:t>sys_sleep()</w:t>
      </w:r>
      <w:r>
        <w:rPr>
          <w:rFonts w:ascii="微软雅黑" w:hAnsi="微软雅黑" w:eastAsia="微软雅黑"/>
          <w:b w:val="0"/>
          <w:sz w:val="21"/>
        </w:rPr>
        <w:t xml:space="preserve"> 中调用 </w:t>
      </w:r>
      <w:r>
        <w:rPr>
          <w:rFonts w:ascii="Consolas" w:hAnsi="Consolas" w:eastAsia="微软雅黑"/>
          <w:b w:val="0"/>
          <w:color w:val="8B0000"/>
          <w:sz w:val="21"/>
        </w:rPr>
        <w:t>backtrace()</w:t>
      </w:r>
      <w:r>
        <w:rPr>
          <w:rFonts w:ascii="微软雅黑" w:hAnsi="微软雅黑" w:eastAsia="微软雅黑"/>
          <w:b w:val="0"/>
          <w:sz w:val="21"/>
        </w:rPr>
        <w:t>。</w:t>
      </w:r>
    </w:p>
    <w:p w14:paraId="3E866A0A">
      <w:pPr>
        <w:spacing w:after="120" w:line="312" w:lineRule="auto"/>
      </w:pPr>
      <w:r>
        <w:rPr>
          <w:rFonts w:ascii="微软雅黑" w:hAnsi="微软雅黑" w:eastAsia="微软雅黑"/>
          <w:b w:val="0"/>
          <w:sz w:val="21"/>
        </w:rPr>
        <w:t>运行测试：</w:t>
      </w:r>
    </w:p>
    <w:p w14:paraId="6070ED62">
      <w:pPr>
        <w:shd w:val="clear" w:fill="F5F5F5"/>
        <w:spacing w:before="80" w:after="80"/>
        <w:ind w:left="432"/>
      </w:pPr>
      <w:r>
        <w:rPr>
          <w:rFonts w:ascii="Consolas" w:hAnsi="Consolas" w:eastAsia="微软雅黑"/>
          <w:b w:val="0"/>
          <w:sz w:val="18"/>
        </w:rPr>
        <w:t>\$ bttest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backtrace: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0x0000000080002de6</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0x0000000080002c9a</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0x0000000080001c6e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backtrace test: OK</w:t>
      </w:r>
    </w:p>
    <w:p w14:paraId="0674F15C">
      <w:pPr>
        <w:spacing w:after="120" w:line="312" w:lineRule="auto"/>
      </w:pPr>
      <w:r>
        <w:rPr>
          <w:rFonts w:ascii="微软雅黑" w:hAnsi="微软雅黑" w:eastAsia="微软雅黑"/>
          <w:b w:val="0"/>
          <w:sz w:val="21"/>
        </w:rPr>
        <w:t xml:space="preserve">使用 </w:t>
      </w:r>
      <w:r>
        <w:rPr>
          <w:rFonts w:ascii="Consolas" w:hAnsi="Consolas" w:eastAsia="微软雅黑"/>
          <w:b w:val="0"/>
          <w:color w:val="8B0000"/>
          <w:sz w:val="21"/>
        </w:rPr>
        <w:t>addr2line</w:t>
      </w:r>
      <w:r>
        <w:rPr>
          <w:rFonts w:ascii="微软雅黑" w:hAnsi="微软雅黑" w:eastAsia="微软雅黑"/>
          <w:b w:val="0"/>
          <w:sz w:val="21"/>
        </w:rPr>
        <w:t xml:space="preserve"> 工具将地址转换为函数名和文件行号：</w:t>
      </w:r>
    </w:p>
    <w:p w14:paraId="131C0B92">
      <w:pPr>
        <w:shd w:val="clear" w:fill="F5F5F5"/>
        <w:spacing w:before="80" w:after="80"/>
        <w:ind w:left="432"/>
      </w:pPr>
      <w:r>
        <w:rPr>
          <w:rFonts w:ascii="Consolas" w:hAnsi="Consolas" w:eastAsia="微软雅黑"/>
          <w:b w:val="0"/>
          <w:sz w:val="18"/>
        </w:rPr>
        <w:t>wenji@ubuntu:\~/xv6-labs-2021\$ addr2line -e kernel/kernel 0x80002de6</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kernel/printf.c:42</w:t>
      </w:r>
    </w:p>
    <w:p w14:paraId="1B930628">
      <w:pPr>
        <w:pStyle w:val="6"/>
      </w:pPr>
      <w:r>
        <w:rPr>
          <w:rFonts w:ascii="微软雅黑" w:hAnsi="微软雅黑" w:eastAsia="微软雅黑"/>
        </w:rPr>
        <w:t>实验中遇到的问题和解决方法</w:t>
      </w:r>
    </w:p>
    <w:p w14:paraId="528430E9">
      <w:pPr>
        <w:spacing w:after="120" w:line="312" w:lineRule="auto"/>
      </w:pPr>
      <w:r>
        <w:rPr>
          <w:rFonts w:ascii="微软雅黑" w:hAnsi="微软雅黑" w:eastAsia="微软雅黑"/>
          <w:b w:val="0"/>
          <w:sz w:val="21"/>
        </w:rPr>
        <w:t>为了正确输出地址，需要理解返回地址和堆栈帧指针之间的位置关系。通过查看课堂笔记，了解到返回地址与堆栈帧指针在栈帧中的固定偏移量。</w:t>
      </w:r>
    </w:p>
    <w:p w14:paraId="0CF51EDC">
      <w:pPr>
        <w:pStyle w:val="6"/>
      </w:pPr>
      <w:r>
        <w:rPr>
          <w:rFonts w:ascii="微软雅黑" w:hAnsi="微软雅黑" w:eastAsia="微软雅黑"/>
        </w:rPr>
        <w:t>实验心得</w:t>
      </w:r>
    </w:p>
    <w:p w14:paraId="6AF88C3E">
      <w:pPr>
        <w:spacing w:after="120" w:line="312" w:lineRule="auto"/>
      </w:pPr>
      <w:r>
        <w:rPr>
          <w:rFonts w:ascii="微软雅黑" w:hAnsi="微软雅黑" w:eastAsia="微软雅黑"/>
          <w:b w:val="0"/>
          <w:sz w:val="21"/>
        </w:rPr>
        <w:t xml:space="preserve">backtrace 实验让我深入理解了栈帧的布局和遍历方法。核心技巧是利用 RISC-V 的 s0 寄存器作为帧指针，每个栈帧的固定位置保存着调用者的 s0 和返回地址 ra。通过 </w:t>
      </w:r>
      <w:r>
        <w:rPr>
          <w:rFonts w:ascii="Consolas" w:hAnsi="Consolas" w:eastAsia="微软雅黑"/>
          <w:b w:val="0"/>
          <w:color w:val="8B0000"/>
          <w:sz w:val="21"/>
        </w:rPr>
        <w:t>r_fp()</w:t>
      </w:r>
      <w:r>
        <w:rPr>
          <w:rFonts w:ascii="微软雅黑" w:hAnsi="微软雅黑" w:eastAsia="微软雅黑"/>
          <w:b w:val="0"/>
          <w:sz w:val="21"/>
        </w:rPr>
        <w:t xml:space="preserve"> 内联汇编读取当前 s0，然后不断解引用，就能遍历整个调用链。最有价值的收获是学会了使用 </w:t>
      </w:r>
      <w:r>
        <w:rPr>
          <w:rFonts w:ascii="Consolas" w:hAnsi="Consolas" w:eastAsia="微软雅黑"/>
          <w:b w:val="0"/>
          <w:color w:val="8B0000"/>
          <w:sz w:val="21"/>
        </w:rPr>
        <w:t>addr2line</w:t>
      </w:r>
      <w:r>
        <w:rPr>
          <w:rFonts w:ascii="微软雅黑" w:hAnsi="微软雅黑" w:eastAsia="微软雅黑"/>
          <w:b w:val="0"/>
          <w:sz w:val="21"/>
        </w:rPr>
        <w:t xml:space="preserve"> 工具将内核地址转换为文件名和行号，这在后续调试内核 panic 时非常有用。在新环境下，我还注意到 GCC 15 默认启用了帧指针省略优化，需要通过 </w:t>
      </w:r>
      <w:r>
        <w:rPr>
          <w:rFonts w:ascii="Consolas" w:hAnsi="Consolas" w:eastAsia="微软雅黑"/>
          <w:b w:val="0"/>
          <w:color w:val="8B0000"/>
          <w:sz w:val="21"/>
        </w:rPr>
        <w:t>-fno-omit-frame-pointer</w:t>
      </w:r>
      <w:r>
        <w:rPr>
          <w:rFonts w:ascii="微软雅黑" w:hAnsi="微软雅黑" w:eastAsia="微软雅黑"/>
          <w:b w:val="0"/>
          <w:sz w:val="21"/>
        </w:rPr>
        <w:t xml:space="preserve"> 确保 s0 被正确设置。</w:t>
      </w:r>
    </w:p>
    <w:p w14:paraId="33566FC3">
      <w:pPr>
        <w:pStyle w:val="5"/>
      </w:pPr>
      <w:bookmarkStart w:id="27" w:name="_Toc20972"/>
      <w:r>
        <w:rPr>
          <w:rFonts w:ascii="微软雅黑" w:hAnsi="微软雅黑" w:eastAsia="微软雅黑"/>
        </w:rPr>
        <w:t>Alarm</w:t>
      </w:r>
      <w:bookmarkEnd w:id="27"/>
    </w:p>
    <w:p w14:paraId="6BE955F0">
      <w:pPr>
        <w:pStyle w:val="6"/>
      </w:pPr>
      <w:r>
        <w:rPr>
          <w:rFonts w:ascii="微软雅黑" w:hAnsi="微软雅黑" w:eastAsia="微软雅黑"/>
        </w:rPr>
        <w:t>实验目的</w:t>
      </w:r>
    </w:p>
    <w:p w14:paraId="01419511">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sigalarm</w:t>
      </w:r>
      <w:r>
        <w:rPr>
          <w:rFonts w:ascii="微软雅黑" w:hAnsi="微软雅黑" w:eastAsia="微软雅黑"/>
          <w:b w:val="0"/>
          <w:sz w:val="21"/>
        </w:rPr>
        <w:t xml:space="preserve"> 和 </w:t>
      </w:r>
      <w:r>
        <w:rPr>
          <w:rFonts w:ascii="Consolas" w:hAnsi="Consolas" w:eastAsia="微软雅黑"/>
          <w:b w:val="0"/>
          <w:color w:val="8B0000"/>
          <w:sz w:val="21"/>
        </w:rPr>
        <w:t>sigreturn</w:t>
      </w:r>
      <w:r>
        <w:rPr>
          <w:rFonts w:ascii="微软雅黑" w:hAnsi="微软雅黑" w:eastAsia="微软雅黑"/>
          <w:b w:val="0"/>
          <w:sz w:val="21"/>
        </w:rPr>
        <w:t xml:space="preserve"> 系统调用，支持用户态定时器中断处理函数。当进程运行指定数量的 ticks 后，内核跳转到用户空间的处理函数执行，执行完毕后通过 </w:t>
      </w:r>
      <w:r>
        <w:rPr>
          <w:rFonts w:ascii="Consolas" w:hAnsi="Consolas" w:eastAsia="微软雅黑"/>
          <w:b w:val="0"/>
          <w:color w:val="8B0000"/>
          <w:sz w:val="21"/>
        </w:rPr>
        <w:t>sigreturn</w:t>
      </w:r>
      <w:r>
        <w:rPr>
          <w:rFonts w:ascii="微软雅黑" w:hAnsi="微软雅黑" w:eastAsia="微软雅黑"/>
          <w:b w:val="0"/>
          <w:sz w:val="21"/>
        </w:rPr>
        <w:t xml:space="preserve"> 恢复被中断的执行状态。</w:t>
      </w:r>
    </w:p>
    <w:p w14:paraId="7FAC1B14">
      <w:pPr>
        <w:pStyle w:val="6"/>
      </w:pPr>
      <w:r>
        <w:rPr>
          <w:rFonts w:ascii="微软雅黑" w:hAnsi="微软雅黑" w:eastAsia="微软雅黑"/>
        </w:rPr>
        <w:t>实验步骤</w:t>
      </w:r>
    </w:p>
    <w:p w14:paraId="53E8DD5E">
      <w:pPr>
        <w:spacing w:after="120" w:line="312" w:lineRule="auto"/>
      </w:pPr>
      <w:r>
        <w:rPr>
          <w:rFonts w:ascii="微软雅黑" w:hAnsi="微软雅黑" w:eastAsia="微软雅黑"/>
          <w:b w:val="0"/>
          <w:sz w:val="21"/>
        </w:rPr>
        <w:t>##### （一）修改内核，使其跳转到用户空间的警报处理函数</w:t>
      </w:r>
    </w:p>
    <w:p w14:paraId="5B21069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user/user.h</w:t>
      </w:r>
      <w:r>
        <w:rPr>
          <w:rFonts w:ascii="微软雅黑" w:hAnsi="微软雅黑" w:eastAsia="微软雅黑"/>
          <w:b w:val="0"/>
          <w:sz w:val="21"/>
        </w:rPr>
        <w:t xml:space="preserve"> 中设置正确的声明：</w:t>
      </w:r>
    </w:p>
    <w:p w14:paraId="477FE8E5">
      <w:pPr>
        <w:shd w:val="clear" w:fill="F5F5F5"/>
        <w:spacing w:before="80" w:after="80"/>
        <w:ind w:left="432"/>
      </w:pPr>
      <w:r>
        <w:rPr>
          <w:rFonts w:ascii="Consolas" w:hAnsi="Consolas" w:eastAsia="微软雅黑"/>
          <w:b w:val="0"/>
          <w:sz w:val="18"/>
        </w:rPr>
        <w:t>int sigalarm(int ticks, void (\*handler)());</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int sigreturn(void);</w:t>
      </w:r>
    </w:p>
    <w:p w14:paraId="4B4DC73D">
      <w:pPr>
        <w:pStyle w:val="14"/>
        <w:ind w:left="360"/>
      </w:pPr>
      <w:r>
        <w:rPr>
          <w:rFonts w:ascii="微软雅黑" w:hAnsi="微软雅黑" w:eastAsia="微软雅黑"/>
          <w:b w:val="0"/>
          <w:sz w:val="21"/>
        </w:rPr>
        <w:t xml:space="preserve">更新 </w:t>
      </w:r>
      <w:r>
        <w:rPr>
          <w:rFonts w:ascii="Consolas" w:hAnsi="Consolas" w:eastAsia="微软雅黑"/>
          <w:b w:val="0"/>
          <w:color w:val="8B0000"/>
          <w:sz w:val="21"/>
        </w:rPr>
        <w:t>user/usys.pl</w:t>
      </w:r>
      <w:r>
        <w:rPr>
          <w:rFonts w:ascii="微软雅黑" w:hAnsi="微软雅黑" w:eastAsia="微软雅黑"/>
          <w:b w:val="0"/>
          <w:sz w:val="21"/>
        </w:rPr>
        <w:t xml:space="preserve">：添加 </w:t>
      </w:r>
      <w:r>
        <w:rPr>
          <w:rFonts w:ascii="Consolas" w:hAnsi="Consolas" w:eastAsia="微软雅黑"/>
          <w:b w:val="0"/>
          <w:color w:val="8B0000"/>
          <w:sz w:val="21"/>
        </w:rPr>
        <w:t>entry("sigalarm")</w:t>
      </w:r>
      <w:r>
        <w:rPr>
          <w:rFonts w:ascii="微软雅黑" w:hAnsi="微软雅黑" w:eastAsia="微软雅黑"/>
          <w:b w:val="0"/>
          <w:sz w:val="21"/>
        </w:rPr>
        <w:t xml:space="preserve"> 和 </w:t>
      </w:r>
      <w:r>
        <w:rPr>
          <w:rFonts w:ascii="Consolas" w:hAnsi="Consolas" w:eastAsia="微软雅黑"/>
          <w:b w:val="0"/>
          <w:color w:val="8B0000"/>
          <w:sz w:val="21"/>
        </w:rPr>
        <w:t>entry("sigreturn")</w:t>
      </w:r>
      <w:r>
        <w:rPr>
          <w:rFonts w:ascii="微软雅黑" w:hAnsi="微软雅黑" w:eastAsia="微软雅黑"/>
          <w:b w:val="0"/>
          <w:sz w:val="21"/>
        </w:rPr>
        <w:t>。</w:t>
      </w:r>
    </w:p>
    <w:p w14:paraId="529F64C2">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syscall.h</w:t>
      </w:r>
      <w:r>
        <w:rPr>
          <w:rFonts w:ascii="微软雅黑" w:hAnsi="微软雅黑" w:eastAsia="微软雅黑"/>
          <w:b w:val="0"/>
          <w:sz w:val="21"/>
        </w:rPr>
        <w:t xml:space="preserve"> 中声明 </w:t>
      </w:r>
      <w:r>
        <w:rPr>
          <w:rFonts w:ascii="Consolas" w:hAnsi="Consolas" w:eastAsia="微软雅黑"/>
          <w:b w:val="0"/>
          <w:color w:val="8B0000"/>
          <w:sz w:val="21"/>
        </w:rPr>
        <w:t>SYS_sigalarm</w:t>
      </w:r>
      <w:r>
        <w:rPr>
          <w:rFonts w:ascii="微软雅黑" w:hAnsi="微软雅黑" w:eastAsia="微软雅黑"/>
          <w:b w:val="0"/>
          <w:sz w:val="21"/>
        </w:rPr>
        <w:t xml:space="preserve">（22）和 </w:t>
      </w:r>
      <w:r>
        <w:rPr>
          <w:rFonts w:ascii="Consolas" w:hAnsi="Consolas" w:eastAsia="微软雅黑"/>
          <w:b w:val="0"/>
          <w:color w:val="8B0000"/>
          <w:sz w:val="21"/>
        </w:rPr>
        <w:t>SYS_sigreturn</w:t>
      </w:r>
      <w:r>
        <w:rPr>
          <w:rFonts w:ascii="微软雅黑" w:hAnsi="微软雅黑" w:eastAsia="微软雅黑"/>
          <w:b w:val="0"/>
          <w:sz w:val="21"/>
        </w:rPr>
        <w:t>（23）。</w:t>
      </w:r>
    </w:p>
    <w:p w14:paraId="188EED0D">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syscall.c</w:t>
      </w:r>
      <w:r>
        <w:rPr>
          <w:rFonts w:ascii="微软雅黑" w:hAnsi="微软雅黑" w:eastAsia="微软雅黑"/>
          <w:b w:val="0"/>
          <w:sz w:val="21"/>
        </w:rPr>
        <w:t xml:space="preserve"> 中添加对应的系统调用处理函数。</w:t>
      </w:r>
    </w:p>
    <w:p w14:paraId="43EE4F46">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kernel/proc.h</w:t>
      </w:r>
      <w:r>
        <w:rPr>
          <w:rFonts w:ascii="微软雅黑" w:hAnsi="微软雅黑" w:eastAsia="微软雅黑"/>
          <w:b w:val="0"/>
          <w:sz w:val="21"/>
        </w:rPr>
        <w:t xml:space="preserve"> 的 </w:t>
      </w:r>
      <w:r>
        <w:rPr>
          <w:rFonts w:ascii="Consolas" w:hAnsi="Consolas" w:eastAsia="微软雅黑"/>
          <w:b w:val="0"/>
          <w:color w:val="8B0000"/>
          <w:sz w:val="21"/>
        </w:rPr>
        <w:t>struct proc</w:t>
      </w:r>
      <w:r>
        <w:rPr>
          <w:rFonts w:ascii="微软雅黑" w:hAnsi="微软雅黑" w:eastAsia="微软雅黑"/>
          <w:b w:val="0"/>
          <w:sz w:val="21"/>
        </w:rPr>
        <w:t xml:space="preserve"> 中添加字段：</w:t>
      </w:r>
      <w:r>
        <w:rPr>
          <w:rFonts w:ascii="Consolas" w:hAnsi="Consolas" w:eastAsia="微软雅黑"/>
          <w:b w:val="0"/>
          <w:color w:val="8B0000"/>
          <w:sz w:val="21"/>
        </w:rPr>
        <w:t>alarm_interval</w:t>
      </w:r>
      <w:r>
        <w:rPr>
          <w:rFonts w:ascii="微软雅黑" w:hAnsi="微软雅黑" w:eastAsia="微软雅黑"/>
          <w:b w:val="0"/>
          <w:sz w:val="21"/>
        </w:rPr>
        <w:t>、</w:t>
      </w:r>
      <w:r>
        <w:rPr>
          <w:rFonts w:ascii="Consolas" w:hAnsi="Consolas" w:eastAsia="微软雅黑"/>
          <w:b w:val="0"/>
          <w:color w:val="8B0000"/>
          <w:sz w:val="21"/>
        </w:rPr>
        <w:t>alarm_handler</w:t>
      </w:r>
      <w:r>
        <w:rPr>
          <w:rFonts w:ascii="微软雅黑" w:hAnsi="微软雅黑" w:eastAsia="微软雅黑"/>
          <w:b w:val="0"/>
          <w:sz w:val="21"/>
        </w:rPr>
        <w:t>、</w:t>
      </w:r>
      <w:r>
        <w:rPr>
          <w:rFonts w:ascii="Consolas" w:hAnsi="Consolas" w:eastAsia="微软雅黑"/>
          <w:b w:val="0"/>
          <w:color w:val="8B0000"/>
          <w:sz w:val="21"/>
        </w:rPr>
        <w:t>alarm_ticks</w:t>
      </w:r>
      <w:r>
        <w:rPr>
          <w:rFonts w:ascii="微软雅黑" w:hAnsi="微软雅黑" w:eastAsia="微软雅黑"/>
          <w:b w:val="0"/>
          <w:sz w:val="21"/>
        </w:rPr>
        <w:t>。</w:t>
      </w:r>
    </w:p>
    <w:p w14:paraId="23AA8821">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kernel/trap.c</w:t>
      </w:r>
      <w:r>
        <w:rPr>
          <w:rFonts w:ascii="微软雅黑" w:hAnsi="微软雅黑" w:eastAsia="微软雅黑"/>
          <w:b w:val="0"/>
          <w:sz w:val="21"/>
        </w:rPr>
        <w:t xml:space="preserve"> 的 </w:t>
      </w:r>
      <w:r>
        <w:rPr>
          <w:rFonts w:ascii="Consolas" w:hAnsi="Consolas" w:eastAsia="微软雅黑"/>
          <w:b w:val="0"/>
          <w:color w:val="8B0000"/>
          <w:sz w:val="21"/>
        </w:rPr>
        <w:t>usertrap()</w:t>
      </w:r>
      <w:r>
        <w:rPr>
          <w:rFonts w:ascii="微软雅黑" w:hAnsi="微软雅黑" w:eastAsia="微软雅黑"/>
          <w:b w:val="0"/>
          <w:sz w:val="21"/>
        </w:rPr>
        <w:t xml:space="preserve"> 中，当定时器中断发生时，增加 </w:t>
      </w:r>
      <w:r>
        <w:rPr>
          <w:rFonts w:ascii="Consolas" w:hAnsi="Consolas" w:eastAsia="微软雅黑"/>
          <w:b w:val="0"/>
          <w:color w:val="8B0000"/>
          <w:sz w:val="21"/>
        </w:rPr>
        <w:t>alarm_ticks</w:t>
      </w:r>
      <w:r>
        <w:rPr>
          <w:rFonts w:ascii="微软雅黑" w:hAnsi="微软雅黑" w:eastAsia="微软雅黑"/>
          <w:b w:val="0"/>
          <w:sz w:val="21"/>
        </w:rPr>
        <w:t xml:space="preserve">，达到 </w:t>
      </w:r>
      <w:r>
        <w:rPr>
          <w:rFonts w:ascii="Consolas" w:hAnsi="Consolas" w:eastAsia="微软雅黑"/>
          <w:b w:val="0"/>
          <w:color w:val="8B0000"/>
          <w:sz w:val="21"/>
        </w:rPr>
        <w:t>alarm_interval</w:t>
      </w:r>
      <w:r>
        <w:rPr>
          <w:rFonts w:ascii="微软雅黑" w:hAnsi="微软雅黑" w:eastAsia="微软雅黑"/>
          <w:b w:val="0"/>
          <w:sz w:val="21"/>
        </w:rPr>
        <w:t xml:space="preserve"> 时设置 </w:t>
      </w:r>
      <w:r>
        <w:rPr>
          <w:rFonts w:ascii="Consolas" w:hAnsi="Consolas" w:eastAsia="微软雅黑"/>
          <w:b w:val="0"/>
          <w:color w:val="8B0000"/>
          <w:sz w:val="21"/>
        </w:rPr>
        <w:t>epc</w:t>
      </w:r>
      <w:r>
        <w:rPr>
          <w:rFonts w:ascii="微软雅黑" w:hAnsi="微软雅黑" w:eastAsia="微软雅黑"/>
          <w:b w:val="0"/>
          <w:sz w:val="21"/>
        </w:rPr>
        <w:t xml:space="preserve"> 为处理函数地址。</w:t>
      </w:r>
    </w:p>
    <w:p w14:paraId="7A395A59">
      <w:pPr>
        <w:spacing w:after="120" w:line="312" w:lineRule="auto"/>
      </w:pPr>
      <w:r>
        <w:rPr>
          <w:rFonts w:ascii="微软雅黑" w:hAnsi="微软雅黑" w:eastAsia="微软雅黑"/>
          <w:b w:val="0"/>
          <w:sz w:val="21"/>
        </w:rPr>
        <w:t>##### （二）恢复被中断的代码执行和重新激活定时器</w:t>
      </w:r>
    </w:p>
    <w:p w14:paraId="6C7CFE74">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struct proc</w:t>
      </w:r>
      <w:r>
        <w:rPr>
          <w:rFonts w:ascii="微软雅黑" w:hAnsi="微软雅黑" w:eastAsia="微软雅黑"/>
          <w:b w:val="0"/>
          <w:sz w:val="21"/>
        </w:rPr>
        <w:t xml:space="preserve"> 中添加 </w:t>
      </w:r>
      <w:r>
        <w:rPr>
          <w:rFonts w:ascii="Consolas" w:hAnsi="Consolas" w:eastAsia="微软雅黑"/>
          <w:b w:val="0"/>
          <w:color w:val="8B0000"/>
          <w:sz w:val="21"/>
        </w:rPr>
        <w:t>trapframe_backup</w:t>
      </w:r>
      <w:r>
        <w:rPr>
          <w:rFonts w:ascii="微软雅黑" w:hAnsi="微软雅黑" w:eastAsia="微软雅黑"/>
          <w:b w:val="0"/>
          <w:sz w:val="21"/>
        </w:rPr>
        <w:t xml:space="preserve"> 字段，用于保存被中断时的完整陷阱帧。</w:t>
      </w:r>
    </w:p>
    <w:p w14:paraId="3340DCE5">
      <w:pPr>
        <w:pStyle w:val="14"/>
        <w:ind w:left="360"/>
      </w:pPr>
      <w:r>
        <w:rPr>
          <w:rFonts w:ascii="微软雅黑" w:hAnsi="微软雅黑" w:eastAsia="微软雅黑"/>
          <w:b w:val="0"/>
          <w:sz w:val="21"/>
        </w:rPr>
        <w:t xml:space="preserve">在跳转到处理函数前，保存当前的 </w:t>
      </w:r>
      <w:r>
        <w:rPr>
          <w:rFonts w:ascii="Consolas" w:hAnsi="Consolas" w:eastAsia="微软雅黑"/>
          <w:b w:val="0"/>
          <w:color w:val="8B0000"/>
          <w:sz w:val="21"/>
        </w:rPr>
        <w:t>trapframe</w:t>
      </w:r>
      <w:r>
        <w:rPr>
          <w:rFonts w:ascii="微软雅黑" w:hAnsi="微软雅黑" w:eastAsia="微软雅黑"/>
          <w:b w:val="0"/>
          <w:sz w:val="21"/>
        </w:rPr>
        <w:t xml:space="preserve"> 到备份中。</w:t>
      </w:r>
    </w:p>
    <w:p w14:paraId="3ED0797F">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sys_sigreturn()</w:t>
      </w:r>
      <w:r>
        <w:rPr>
          <w:rFonts w:ascii="微软雅黑" w:hAnsi="微软雅黑" w:eastAsia="微软雅黑"/>
          <w:b w:val="0"/>
          <w:sz w:val="21"/>
        </w:rPr>
        <w:t xml:space="preserve">：从备份中恢复 </w:t>
      </w:r>
      <w:r>
        <w:rPr>
          <w:rFonts w:ascii="Consolas" w:hAnsi="Consolas" w:eastAsia="微软雅黑"/>
          <w:b w:val="0"/>
          <w:color w:val="8B0000"/>
          <w:sz w:val="21"/>
        </w:rPr>
        <w:t>trapframe</w:t>
      </w:r>
      <w:r>
        <w:rPr>
          <w:rFonts w:ascii="微软雅黑" w:hAnsi="微软雅黑" w:eastAsia="微软雅黑"/>
          <w:b w:val="0"/>
          <w:sz w:val="21"/>
        </w:rPr>
        <w:t xml:space="preserve">，重置 </w:t>
      </w:r>
      <w:r>
        <w:rPr>
          <w:rFonts w:ascii="Consolas" w:hAnsi="Consolas" w:eastAsia="微软雅黑"/>
          <w:b w:val="0"/>
          <w:color w:val="8B0000"/>
          <w:sz w:val="21"/>
        </w:rPr>
        <w:t>alarm_ticks</w:t>
      </w:r>
      <w:r>
        <w:rPr>
          <w:rFonts w:ascii="微软雅黑" w:hAnsi="微软雅黑" w:eastAsia="微软雅黑"/>
          <w:b w:val="0"/>
          <w:sz w:val="21"/>
        </w:rPr>
        <w:t>。</w:t>
      </w:r>
    </w:p>
    <w:p w14:paraId="4C779F81">
      <w:pPr>
        <w:pStyle w:val="14"/>
        <w:ind w:left="360"/>
      </w:pPr>
      <w:r>
        <w:rPr>
          <w:rFonts w:ascii="微软雅黑" w:hAnsi="微软雅黑" w:eastAsia="微软雅黑"/>
          <w:b w:val="0"/>
          <w:sz w:val="21"/>
        </w:rPr>
        <w:t xml:space="preserve">设置 </w:t>
      </w:r>
      <w:r>
        <w:rPr>
          <w:rFonts w:ascii="Consolas" w:hAnsi="Consolas" w:eastAsia="微软雅黑"/>
          <w:b w:val="0"/>
          <w:color w:val="8B0000"/>
          <w:sz w:val="21"/>
        </w:rPr>
        <w:t>proc-&gt;have_return</w:t>
      </w:r>
      <w:r>
        <w:rPr>
          <w:rFonts w:ascii="微软雅黑" w:hAnsi="微软雅黑" w:eastAsia="微软雅黑"/>
          <w:b w:val="0"/>
          <w:sz w:val="21"/>
        </w:rPr>
        <w:t xml:space="preserve"> 为 1，表示信号处理函数已经返回。</w:t>
      </w:r>
    </w:p>
    <w:p w14:paraId="2A33E55A">
      <w:pPr>
        <w:spacing w:after="120" w:line="312" w:lineRule="auto"/>
      </w:pPr>
      <w:r>
        <w:rPr>
          <w:rFonts w:ascii="微软雅黑" w:hAnsi="微软雅黑" w:eastAsia="微软雅黑"/>
          <w:b w:val="0"/>
          <w:sz w:val="21"/>
        </w:rPr>
        <w:t>##### （三）测试</w:t>
      </w:r>
    </w:p>
    <w:p w14:paraId="230EB440">
      <w:pPr>
        <w:spacing w:after="120" w:line="312" w:lineRule="auto"/>
      </w:pPr>
      <w:r>
        <w:rPr>
          <w:rFonts w:ascii="微软雅黑" w:hAnsi="微软雅黑" w:eastAsia="微软雅黑"/>
          <w:b w:val="0"/>
          <w:sz w:val="21"/>
        </w:rPr>
        <w:t xml:space="preserve">在 Makefile 中添加 </w:t>
      </w:r>
      <w:r>
        <w:rPr>
          <w:rFonts w:ascii="Consolas" w:hAnsi="Consolas" w:eastAsia="微软雅黑"/>
          <w:b w:val="0"/>
          <w:color w:val="8B0000"/>
          <w:sz w:val="21"/>
        </w:rPr>
        <w:t>$U/_alarmtest\</w:t>
      </w:r>
      <w:r>
        <w:rPr>
          <w:rFonts w:ascii="微软雅黑" w:hAnsi="微软雅黑" w:eastAsia="微软雅黑"/>
          <w:b w:val="0"/>
          <w:sz w:val="21"/>
        </w:rPr>
        <w:t xml:space="preserve">，运行 </w:t>
      </w:r>
      <w:r>
        <w:rPr>
          <w:rFonts w:ascii="Consolas" w:hAnsi="Consolas" w:eastAsia="微软雅黑"/>
          <w:b w:val="0"/>
          <w:color w:val="8B0000"/>
          <w:sz w:val="21"/>
        </w:rPr>
        <w:t>alarmtest</w:t>
      </w:r>
      <w:r>
        <w:rPr>
          <w:rFonts w:ascii="微软雅黑" w:hAnsi="微软雅黑" w:eastAsia="微软雅黑"/>
          <w:b w:val="0"/>
          <w:sz w:val="21"/>
        </w:rPr>
        <w:t xml:space="preserve"> 测试。</w:t>
      </w:r>
    </w:p>
    <w:p w14:paraId="109DE548">
      <w:pPr>
        <w:spacing w:after="120" w:line="312" w:lineRule="auto"/>
      </w:pPr>
      <w:r>
        <w:rPr>
          <w:rFonts w:ascii="微软雅黑" w:hAnsi="微软雅黑" w:eastAsia="微软雅黑"/>
          <w:b w:val="0"/>
          <w:sz w:val="21"/>
        </w:rPr>
        <w:t>运行测试：</w:t>
      </w:r>
    </w:p>
    <w:p w14:paraId="5CFFC8BC">
      <w:pPr>
        <w:shd w:val="clear" w:fill="F5F5F5"/>
        <w:spacing w:before="80" w:after="80"/>
        <w:ind w:left="432"/>
      </w:pPr>
      <w:r>
        <w:rPr>
          <w:rFonts w:ascii="Consolas" w:hAnsi="Consolas" w:eastAsia="微软雅黑"/>
          <w:b w:val="0"/>
          <w:sz w:val="18"/>
        </w:rPr>
        <w:t>\$ alarmtest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alarmtest: test0: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alarmtest: test2: OK</w:t>
      </w:r>
    </w:p>
    <w:p w14:paraId="40C3A0FC">
      <w:pPr>
        <w:pStyle w:val="6"/>
      </w:pPr>
      <w:r>
        <w:rPr>
          <w:rFonts w:ascii="微软雅黑" w:hAnsi="微软雅黑" w:eastAsia="微软雅黑"/>
        </w:rPr>
        <w:t>实验中遇到的问题和解决方法</w:t>
      </w:r>
    </w:p>
    <w:p w14:paraId="0399C63B">
      <w:pPr>
        <w:spacing w:after="120" w:line="312" w:lineRule="auto"/>
      </w:pPr>
      <w:r>
        <w:rPr>
          <w:rFonts w:ascii="微软雅黑" w:hAnsi="微软雅黑" w:eastAsia="微软雅黑"/>
          <w:b w:val="0"/>
          <w:sz w:val="21"/>
        </w:rPr>
        <w:t xml:space="preserve">在实现 </w:t>
      </w:r>
      <w:r>
        <w:rPr>
          <w:rFonts w:ascii="Consolas" w:hAnsi="Consolas" w:eastAsia="微软雅黑"/>
          <w:b w:val="0"/>
          <w:color w:val="8B0000"/>
          <w:sz w:val="21"/>
        </w:rPr>
        <w:t>sigreturn</w:t>
      </w:r>
      <w:r>
        <w:rPr>
          <w:rFonts w:ascii="微软雅黑" w:hAnsi="微软雅黑" w:eastAsia="微软雅黑"/>
          <w:b w:val="0"/>
          <w:sz w:val="21"/>
        </w:rPr>
        <w:t xml:space="preserve"> 时遇到了一个隐蔽的 bug：没有正确恢复 </w:t>
      </w:r>
      <w:r>
        <w:rPr>
          <w:rFonts w:ascii="Consolas" w:hAnsi="Consolas" w:eastAsia="微软雅黑"/>
          <w:b w:val="0"/>
          <w:color w:val="8B0000"/>
          <w:sz w:val="21"/>
        </w:rPr>
        <w:t>epc</w:t>
      </w:r>
      <w:r>
        <w:rPr>
          <w:rFonts w:ascii="微软雅黑" w:hAnsi="微软雅黑" w:eastAsia="微软雅黑"/>
          <w:b w:val="0"/>
          <w:sz w:val="21"/>
        </w:rPr>
        <w:t xml:space="preserve"> 寄存器，导致程序返回到错误的地址。通过仔细对比 </w:t>
      </w:r>
      <w:r>
        <w:rPr>
          <w:rFonts w:ascii="Consolas" w:hAnsi="Consolas" w:eastAsia="微软雅黑"/>
          <w:b w:val="0"/>
          <w:color w:val="8B0000"/>
          <w:sz w:val="21"/>
        </w:rPr>
        <w:t>usertrap</w:t>
      </w:r>
      <w:r>
        <w:rPr>
          <w:rFonts w:ascii="微软雅黑" w:hAnsi="微软雅黑" w:eastAsia="微软雅黑"/>
          <w:b w:val="0"/>
          <w:sz w:val="21"/>
        </w:rPr>
        <w:t xml:space="preserve"> 中保存的字段和 </w:t>
      </w:r>
      <w:r>
        <w:rPr>
          <w:rFonts w:ascii="Consolas" w:hAnsi="Consolas" w:eastAsia="微软雅黑"/>
          <w:b w:val="0"/>
          <w:color w:val="8B0000"/>
          <w:sz w:val="21"/>
        </w:rPr>
        <w:t>sigreturn</w:t>
      </w:r>
      <w:r>
        <w:rPr>
          <w:rFonts w:ascii="微软雅黑" w:hAnsi="微软雅黑" w:eastAsia="微软雅黑"/>
          <w:b w:val="0"/>
          <w:sz w:val="21"/>
        </w:rPr>
        <w:t xml:space="preserve"> 中恢复的字段，最终解决了这个问题。上下文的保存和恢复必须是完整且对称的。</w:t>
      </w:r>
    </w:p>
    <w:p w14:paraId="0F471A3C">
      <w:pPr>
        <w:pStyle w:val="6"/>
      </w:pPr>
      <w:r>
        <w:rPr>
          <w:rFonts w:ascii="微软雅黑" w:hAnsi="微软雅黑" w:eastAsia="微软雅黑"/>
        </w:rPr>
        <w:t>实验心得</w:t>
      </w:r>
    </w:p>
    <w:p w14:paraId="4223FA2B">
      <w:pPr>
        <w:spacing w:after="120" w:line="312" w:lineRule="auto"/>
      </w:pPr>
      <w:r>
        <w:rPr>
          <w:rFonts w:ascii="微软雅黑" w:hAnsi="微软雅黑" w:eastAsia="微软雅黑"/>
          <w:b w:val="0"/>
          <w:sz w:val="21"/>
        </w:rPr>
        <w:t xml:space="preserve">alarmtest 实验是 traps 部分最复杂的一个，涉及用户态中断处理、上下文保存和恢复。最关键的设计决策是在 proc 结构体中保存完整的陷阱帧（trapframe），这样在信号处理函数返回时才能精确恢复被中断的执行状态。我在实现 </w:t>
      </w:r>
      <w:r>
        <w:rPr>
          <w:rFonts w:ascii="Consolas" w:hAnsi="Consolas" w:eastAsia="微软雅黑"/>
          <w:b w:val="0"/>
          <w:color w:val="8B0000"/>
          <w:sz w:val="21"/>
        </w:rPr>
        <w:t>sigreturn</w:t>
      </w:r>
      <w:r>
        <w:rPr>
          <w:rFonts w:ascii="微软雅黑" w:hAnsi="微软雅黑" w:eastAsia="微软雅黑"/>
          <w:b w:val="0"/>
          <w:sz w:val="21"/>
        </w:rPr>
        <w:t xml:space="preserve"> 时遇到了一个隐蔽的 bug：没有正确恢复 </w:t>
      </w:r>
      <w:r>
        <w:rPr>
          <w:rFonts w:ascii="Consolas" w:hAnsi="Consolas" w:eastAsia="微软雅黑"/>
          <w:b w:val="0"/>
          <w:color w:val="8B0000"/>
          <w:sz w:val="21"/>
        </w:rPr>
        <w:t>epc</w:t>
      </w:r>
      <w:r>
        <w:rPr>
          <w:rFonts w:ascii="微软雅黑" w:hAnsi="微软雅黑" w:eastAsia="微软雅黑"/>
          <w:b w:val="0"/>
          <w:sz w:val="21"/>
        </w:rPr>
        <w:t xml:space="preserve"> 寄存器，导致程序返回到错误的地址。通过仔细对比 </w:t>
      </w:r>
      <w:r>
        <w:rPr>
          <w:rFonts w:ascii="Consolas" w:hAnsi="Consolas" w:eastAsia="微软雅黑"/>
          <w:b w:val="0"/>
          <w:color w:val="8B0000"/>
          <w:sz w:val="21"/>
        </w:rPr>
        <w:t>usertrap</w:t>
      </w:r>
      <w:r>
        <w:rPr>
          <w:rFonts w:ascii="微软雅黑" w:hAnsi="微软雅黑" w:eastAsia="微软雅黑"/>
          <w:b w:val="0"/>
          <w:sz w:val="21"/>
        </w:rPr>
        <w:t xml:space="preserve"> 中保存的字段和 </w:t>
      </w:r>
      <w:r>
        <w:rPr>
          <w:rFonts w:ascii="Consolas" w:hAnsi="Consolas" w:eastAsia="微软雅黑"/>
          <w:b w:val="0"/>
          <w:color w:val="8B0000"/>
          <w:sz w:val="21"/>
        </w:rPr>
        <w:t>sigreturn</w:t>
      </w:r>
      <w:r>
        <w:rPr>
          <w:rFonts w:ascii="微软雅黑" w:hAnsi="微软雅黑" w:eastAsia="微软雅黑"/>
          <w:b w:val="0"/>
          <w:sz w:val="21"/>
        </w:rPr>
        <w:t xml:space="preserve"> 中恢复的字段，最终解决了这个问题。这个实验让我深刻理解了中断的原子性要求 —— 上下文的保存和恢复必须是完整且对称的。</w:t>
      </w:r>
    </w:p>
    <w:p w14:paraId="3C92CFD6">
      <w:pPr>
        <w:pStyle w:val="6"/>
      </w:pPr>
      <w:r>
        <w:rPr>
          <w:rFonts w:ascii="微软雅黑" w:hAnsi="微软雅黑" w:eastAsia="微软雅黑"/>
        </w:rPr>
        <w:t>Lab 4 测试结果</w:t>
      </w:r>
    </w:p>
    <w:p w14:paraId="3AB6E7B3">
      <w:pPr>
        <w:shd w:val="clear" w:fill="F5F5F5"/>
        <w:spacing w:before="80" w:after="80"/>
        <w:ind w:left="432"/>
      </w:pPr>
      <w:r>
        <w:rPr>
          <w:rFonts w:ascii="Consolas" w:hAnsi="Consolas" w:eastAsia="微软雅黑"/>
          <w:b w:val="0"/>
          <w:sz w:val="18"/>
        </w:rPr>
        <w:t>\== Test backtrace test == backtrace test: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alarmtest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alarmtest: test0: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alarmtest: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alarmtest: test2: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usertests == usertests: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85/85</w:t>
      </w:r>
    </w:p>
    <w:p w14:paraId="112730D1">
      <w:pPr>
        <w:spacing w:after="120" w:line="312" w:lineRule="auto"/>
      </w:pPr>
    </w:p>
    <w:p w14:paraId="0961345A">
      <w:pPr>
        <w:pStyle w:val="4"/>
      </w:pPr>
      <w:bookmarkStart w:id="28" w:name="_Toc8817"/>
      <w:r>
        <w:rPr>
          <w:rFonts w:ascii="微软雅黑" w:hAnsi="微软雅黑" w:eastAsia="微软雅黑"/>
        </w:rPr>
        <w:t>Lab 5: Copy-on-Write Fork for xv6</w:t>
      </w:r>
      <w:bookmarkEnd w:id="28"/>
    </w:p>
    <w:p w14:paraId="0B83A95A">
      <w:pPr>
        <w:pStyle w:val="5"/>
      </w:pPr>
      <w:bookmarkStart w:id="29" w:name="_Toc8066"/>
      <w:r>
        <w:rPr>
          <w:rFonts w:ascii="微软雅黑" w:hAnsi="微软雅黑" w:eastAsia="微软雅黑"/>
        </w:rPr>
        <w:t>Implement copy-on write</w:t>
      </w:r>
      <w:bookmarkEnd w:id="29"/>
    </w:p>
    <w:p w14:paraId="29A8D268">
      <w:pPr>
        <w:pStyle w:val="6"/>
      </w:pPr>
      <w:r>
        <w:rPr>
          <w:rFonts w:ascii="微软雅黑" w:hAnsi="微软雅黑" w:eastAsia="微软雅黑"/>
        </w:rPr>
        <w:t>实验目的</w:t>
      </w:r>
    </w:p>
    <w:p w14:paraId="5B742E2C">
      <w:pPr>
        <w:spacing w:after="120" w:line="312" w:lineRule="auto"/>
      </w:pPr>
      <w:r>
        <w:rPr>
          <w:rFonts w:ascii="微软雅黑" w:hAnsi="微软雅黑" w:eastAsia="微软雅黑"/>
          <w:b w:val="0"/>
          <w:sz w:val="21"/>
        </w:rPr>
        <w:t xml:space="preserve">实现写时复制（COW）fork 机制。传统的 </w:t>
      </w:r>
      <w:r>
        <w:rPr>
          <w:rFonts w:ascii="Consolas" w:hAnsi="Consolas" w:eastAsia="微软雅黑"/>
          <w:b w:val="0"/>
          <w:color w:val="8B0000"/>
          <w:sz w:val="21"/>
        </w:rPr>
        <w:t>fork()</w:t>
      </w:r>
      <w:r>
        <w:rPr>
          <w:rFonts w:ascii="微软雅黑" w:hAnsi="微软雅黑" w:eastAsia="微软雅黑"/>
          <w:b w:val="0"/>
          <w:sz w:val="21"/>
        </w:rPr>
        <w:t xml:space="preserve"> 会将父进程的所有内存页复制给子进程，而 COW 机制在 fork 时不立即复制，而是将父子进程的页表都映射到同一物理页，并标记为只读。当任一进程尝试写入时，才触发页面故障，分配新页面并复制内容。</w:t>
      </w:r>
    </w:p>
    <w:p w14:paraId="2050DF21">
      <w:pPr>
        <w:pStyle w:val="6"/>
      </w:pPr>
      <w:r>
        <w:rPr>
          <w:rFonts w:ascii="微软雅黑" w:hAnsi="微软雅黑" w:eastAsia="微软雅黑"/>
        </w:rPr>
        <w:t>实验步骤</w:t>
      </w:r>
    </w:p>
    <w:p w14:paraId="45463FB8">
      <w:pPr>
        <w:pStyle w:val="14"/>
        <w:ind w:left="360"/>
      </w:pPr>
      <w:r>
        <w:rPr>
          <w:rFonts w:ascii="微软雅黑" w:hAnsi="微软雅黑" w:eastAsia="微软雅黑"/>
          <w:b/>
          <w:sz w:val="21"/>
        </w:rPr>
        <w:t>引用计数管理</w:t>
      </w:r>
      <w:r>
        <w:rPr>
          <w:rFonts w:ascii="微软雅黑" w:hAnsi="微软雅黑" w:eastAsia="微软雅黑"/>
          <w:b w:val="0"/>
          <w:sz w:val="21"/>
        </w:rPr>
        <w:t xml:space="preserve">：在 </w:t>
      </w:r>
      <w:r>
        <w:rPr>
          <w:rFonts w:ascii="Consolas" w:hAnsi="Consolas" w:eastAsia="微软雅黑"/>
          <w:b w:val="0"/>
          <w:color w:val="8B0000"/>
          <w:sz w:val="21"/>
        </w:rPr>
        <w:t>kernel/kalloc.c</w:t>
      </w:r>
      <w:r>
        <w:rPr>
          <w:rFonts w:ascii="微软雅黑" w:hAnsi="微软雅黑" w:eastAsia="微软雅黑"/>
          <w:b w:val="0"/>
          <w:sz w:val="21"/>
        </w:rPr>
        <w:t xml:space="preserve"> 中定义一个全局数组和锁，用于跟踪每个物理页面的引用计数。</w:t>
      </w:r>
    </w:p>
    <w:p w14:paraId="5597AA70">
      <w:pPr>
        <w:pStyle w:val="14"/>
        <w:ind w:left="360"/>
      </w:pPr>
      <w:r>
        <w:rPr>
          <w:rFonts w:ascii="微软雅黑" w:hAnsi="微软雅黑" w:eastAsia="微软雅黑"/>
          <w:b/>
          <w:sz w:val="21"/>
        </w:rPr>
        <w:t>修改&amp;#x20;</w:t>
      </w:r>
      <w:r>
        <w:rPr>
          <w:rFonts w:ascii="Consolas" w:hAnsi="Consolas" w:eastAsia="微软雅黑"/>
          <w:b w:val="0"/>
          <w:color w:val="8B0000"/>
          <w:sz w:val="21"/>
        </w:rPr>
        <w:t>uvmcopy()</w:t>
      </w:r>
      <w:r>
        <w:rPr>
          <w:rFonts w:ascii="微软雅黑" w:hAnsi="微软雅黑" w:eastAsia="微软雅黑"/>
          <w:b w:val="0"/>
          <w:sz w:val="21"/>
        </w:rPr>
        <w:t xml:space="preserve">：在 </w:t>
      </w:r>
      <w:r>
        <w:rPr>
          <w:rFonts w:ascii="Consolas" w:hAnsi="Consolas" w:eastAsia="微软雅黑"/>
          <w:b w:val="0"/>
          <w:color w:val="8B0000"/>
          <w:sz w:val="21"/>
        </w:rPr>
        <w:t>kernel/vm.c</w:t>
      </w:r>
      <w:r>
        <w:rPr>
          <w:rFonts w:ascii="微软雅黑" w:hAnsi="微软雅黑" w:eastAsia="微软雅黑"/>
          <w:b w:val="0"/>
          <w:sz w:val="21"/>
        </w:rPr>
        <w:t xml:space="preserve"> 中，fork 时不分配新页面，而是将子进程的页表项指向父进程的物理页，清除 PTE\_W 位，并设置 PTE\_RSW（COW 标志位）。增加引用计数。</w:t>
      </w:r>
    </w:p>
    <w:p w14:paraId="3DA2AC72">
      <w:pPr>
        <w:pStyle w:val="14"/>
        <w:ind w:left="360"/>
      </w:pPr>
      <w:r>
        <w:rPr>
          <w:rFonts w:ascii="微软雅黑" w:hAnsi="微软雅黑" w:eastAsia="微软雅黑"/>
          <w:b/>
          <w:sz w:val="21"/>
        </w:rPr>
        <w:t>修改&amp;#x20;</w:t>
      </w:r>
      <w:r>
        <w:rPr>
          <w:rFonts w:ascii="Consolas" w:hAnsi="Consolas" w:eastAsia="微软雅黑"/>
          <w:b w:val="0"/>
          <w:color w:val="8B0000"/>
          <w:sz w:val="21"/>
        </w:rPr>
        <w:t>usertrap()</w:t>
      </w:r>
      <w:r>
        <w:rPr>
          <w:rFonts w:ascii="微软雅黑" w:hAnsi="微软雅黑" w:eastAsia="微软雅黑"/>
          <w:b w:val="0"/>
          <w:sz w:val="21"/>
        </w:rPr>
        <w:t xml:space="preserve">：在 </w:t>
      </w:r>
      <w:r>
        <w:rPr>
          <w:rFonts w:ascii="Consolas" w:hAnsi="Consolas" w:eastAsia="微软雅黑"/>
          <w:b w:val="0"/>
          <w:color w:val="8B0000"/>
          <w:sz w:val="21"/>
        </w:rPr>
        <w:t>kernel/trap.c</w:t>
      </w:r>
      <w:r>
        <w:rPr>
          <w:rFonts w:ascii="微软雅黑" w:hAnsi="微软雅黑" w:eastAsia="微软雅黑"/>
          <w:b w:val="0"/>
          <w:sz w:val="21"/>
        </w:rPr>
        <w:t xml:space="preserve"> 中，识别页面故障（scause = 15，存储访问故障）。如果故障页面是 COW 页面（PTE\_RSW 位设置），则分配新页面、复制内容、更新页表项。</w:t>
      </w:r>
    </w:p>
    <w:p w14:paraId="2E31F39E">
      <w:pPr>
        <w:pStyle w:val="14"/>
        <w:ind w:left="360"/>
      </w:pPr>
      <w:r>
        <w:rPr>
          <w:rFonts w:ascii="微软雅黑" w:hAnsi="微软雅黑" w:eastAsia="微软雅黑"/>
          <w:b/>
          <w:sz w:val="21"/>
        </w:rPr>
        <w:t>修改&amp;#x20;</w:t>
      </w:r>
      <w:r>
        <w:rPr>
          <w:rFonts w:ascii="Consolas" w:hAnsi="Consolas" w:eastAsia="微软雅黑"/>
          <w:b w:val="0"/>
          <w:color w:val="8B0000"/>
          <w:sz w:val="21"/>
        </w:rPr>
        <w:t>kfree()</w:t>
      </w:r>
      <w:r>
        <w:rPr>
          <w:rFonts w:ascii="微软雅黑" w:hAnsi="微软雅黑" w:eastAsia="微软雅黑"/>
          <w:b w:val="0"/>
          <w:sz w:val="21"/>
        </w:rPr>
        <w:t>：在释放页面时，减少引用计数。只有当引用计数为 0 时，才真正将页面加入空闲链表。</w:t>
      </w:r>
    </w:p>
    <w:p w14:paraId="683D73BE">
      <w:pPr>
        <w:pStyle w:val="14"/>
        <w:ind w:left="360"/>
      </w:pPr>
      <w:r>
        <w:rPr>
          <w:rFonts w:ascii="微软雅黑" w:hAnsi="微软雅黑" w:eastAsia="微软雅黑"/>
          <w:b/>
          <w:sz w:val="21"/>
        </w:rPr>
        <w:t>修改&amp;#x20;</w:t>
      </w:r>
      <w:r>
        <w:rPr>
          <w:rFonts w:ascii="Consolas" w:hAnsi="Consolas" w:eastAsia="微软雅黑"/>
          <w:b w:val="0"/>
          <w:color w:val="8B0000"/>
          <w:sz w:val="21"/>
        </w:rPr>
        <w:t>copyout()</w:t>
      </w:r>
      <w:r>
        <w:rPr>
          <w:rFonts w:ascii="微软雅黑" w:hAnsi="微软雅黑" w:eastAsia="微软雅黑"/>
          <w:b w:val="0"/>
          <w:sz w:val="21"/>
        </w:rPr>
        <w:t>：内核向用户空间写入时，也需要处理 COW 页面故障。</w:t>
      </w:r>
    </w:p>
    <w:p w14:paraId="7E03F07E">
      <w:pPr>
        <w:spacing w:after="120" w:line="312" w:lineRule="auto"/>
      </w:pPr>
      <w:r>
        <w:rPr>
          <w:rFonts w:ascii="微软雅黑" w:hAnsi="微软雅黑" w:eastAsia="微软雅黑"/>
          <w:b w:val="0"/>
          <w:sz w:val="21"/>
        </w:rPr>
        <w:t>运行测试：</w:t>
      </w:r>
    </w:p>
    <w:p w14:paraId="6B2BA325">
      <w:pPr>
        <w:shd w:val="clear" w:fill="F5F5F5"/>
        <w:spacing w:before="80" w:after="80"/>
        <w:ind w:left="432"/>
      </w:pPr>
      <w:r>
        <w:rPr>
          <w:rFonts w:ascii="Consolas" w:hAnsi="Consolas" w:eastAsia="微软雅黑"/>
          <w:b w:val="0"/>
          <w:sz w:val="18"/>
        </w:rPr>
        <w:t>\$ cowtest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simple: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three: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file: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ALL COW TESTS PASSED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usertests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usertests: copyin: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usertests: copyout: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usertests: all tests: OK</w:t>
      </w:r>
    </w:p>
    <w:p w14:paraId="3E834905">
      <w:pPr>
        <w:pStyle w:val="6"/>
      </w:pPr>
      <w:r>
        <w:rPr>
          <w:rFonts w:ascii="微软雅黑" w:hAnsi="微软雅黑" w:eastAsia="微软雅黑"/>
        </w:rPr>
        <w:t>实验中遇到的问题和解决方法</w:t>
      </w:r>
    </w:p>
    <w:p w14:paraId="4C705058">
      <w:pPr>
        <w:pStyle w:val="14"/>
        <w:ind w:left="360"/>
      </w:pPr>
      <w:r>
        <w:rPr>
          <w:rFonts w:ascii="微软雅黑" w:hAnsi="微软雅黑" w:eastAsia="微软雅黑"/>
          <w:b/>
          <w:sz w:val="21"/>
        </w:rPr>
        <w:t>页面故障处理</w:t>
      </w:r>
      <w:r>
        <w:rPr>
          <w:rFonts w:ascii="微软雅黑" w:hAnsi="微软雅黑" w:eastAsia="微软雅黑"/>
          <w:b w:val="0"/>
          <w:sz w:val="21"/>
        </w:rPr>
        <w:t xml:space="preserve">：刚开始时，对于如何确定页面故障以及如何获取相应的异常代码和地址信息感到困惑。通过查阅 RISC-V 架构规范，了解到 </w:t>
      </w:r>
      <w:r>
        <w:rPr>
          <w:rFonts w:ascii="Consolas" w:hAnsi="Consolas" w:eastAsia="微软雅黑"/>
          <w:b w:val="0"/>
          <w:color w:val="8B0000"/>
          <w:sz w:val="21"/>
        </w:rPr>
        <w:t>scause</w:t>
      </w:r>
      <w:r>
        <w:rPr>
          <w:rFonts w:ascii="微软雅黑" w:hAnsi="微软雅黑" w:eastAsia="微软雅黑"/>
          <w:b w:val="0"/>
          <w:sz w:val="21"/>
        </w:rPr>
        <w:t xml:space="preserve"> 寄存器的值 15 对应存储访问故障，结合 </w:t>
      </w:r>
      <w:r>
        <w:rPr>
          <w:rFonts w:ascii="Consolas" w:hAnsi="Consolas" w:eastAsia="微软雅黑"/>
          <w:b w:val="0"/>
          <w:color w:val="8B0000"/>
          <w:sz w:val="21"/>
        </w:rPr>
        <w:t>stval</w:t>
      </w:r>
      <w:r>
        <w:rPr>
          <w:rFonts w:ascii="微软雅黑" w:hAnsi="微软雅黑" w:eastAsia="微软雅黑"/>
          <w:b w:val="0"/>
          <w:sz w:val="21"/>
        </w:rPr>
        <w:t xml:space="preserve"> 寄存器获取故障地址，就能判断是否需要进行 COW 页面复制。</w:t>
      </w:r>
    </w:p>
    <w:p w14:paraId="28413505">
      <w:pPr>
        <w:pStyle w:val="14"/>
        <w:ind w:left="360"/>
      </w:pPr>
      <w:r>
        <w:rPr>
          <w:rFonts w:ascii="微软雅黑" w:hAnsi="微软雅黑" w:eastAsia="微软雅黑"/>
          <w:b/>
          <w:sz w:val="21"/>
        </w:rPr>
        <w:t>只读页面处理</w:t>
      </w:r>
      <w:r>
        <w:rPr>
          <w:rFonts w:ascii="微软雅黑" w:hAnsi="微软雅黑" w:eastAsia="微软雅黑"/>
          <w:b w:val="0"/>
          <w:sz w:val="21"/>
        </w:rPr>
        <w:t>：对于哪些本来就是只读的（例如代码段），不论在旧页还是新页中，应该依旧保持它的只读性，那些试图对这样一个只读页进行写入的操作应该触发真正的页面故障。</w:t>
      </w:r>
    </w:p>
    <w:p w14:paraId="141AADD0">
      <w:pPr>
        <w:pStyle w:val="6"/>
      </w:pPr>
      <w:r>
        <w:rPr>
          <w:rFonts w:ascii="微软雅黑" w:hAnsi="微软雅黑" w:eastAsia="微软雅黑"/>
        </w:rPr>
        <w:t>实验心得</w:t>
      </w:r>
    </w:p>
    <w:p w14:paraId="16EB8E62">
      <w:pPr>
        <w:spacing w:after="120" w:line="312" w:lineRule="auto"/>
      </w:pPr>
      <w:r>
        <w:rPr>
          <w:rFonts w:ascii="微软雅黑" w:hAnsi="微软雅黑" w:eastAsia="微软雅黑"/>
          <w:b w:val="0"/>
          <w:sz w:val="21"/>
        </w:rPr>
        <w:t xml:space="preserve">COW 实验是整个 xv6 课程中最有挑战性的实验之一。核心难点在于引用计数的管理和页面故障的处理。我在实现时遇到了两个关键问题：一是 fork 时需要将所有可写页标记为只读并设置 COW 标志位，二是在页面故障时需要区分真正的非法访问和 COW 触发的写保护故障。通过查阅 RISC-V 规范，我了解到 </w:t>
      </w:r>
      <w:r>
        <w:rPr>
          <w:rFonts w:ascii="Consolas" w:hAnsi="Consolas" w:eastAsia="微软雅黑"/>
          <w:b w:val="0"/>
          <w:color w:val="8B0000"/>
          <w:sz w:val="21"/>
        </w:rPr>
        <w:t>scause</w:t>
      </w:r>
      <w:r>
        <w:rPr>
          <w:rFonts w:ascii="微软雅黑" w:hAnsi="微软雅黑" w:eastAsia="微软雅黑"/>
          <w:b w:val="0"/>
          <w:sz w:val="21"/>
        </w:rPr>
        <w:t xml:space="preserve"> 寄存器的值 15 对应存储访问故障，结合 </w:t>
      </w:r>
      <w:r>
        <w:rPr>
          <w:rFonts w:ascii="Consolas" w:hAnsi="Consolas" w:eastAsia="微软雅黑"/>
          <w:b w:val="0"/>
          <w:color w:val="8B0000"/>
          <w:sz w:val="21"/>
        </w:rPr>
        <w:t>stval</w:t>
      </w:r>
      <w:r>
        <w:rPr>
          <w:rFonts w:ascii="微软雅黑" w:hAnsi="微软雅黑" w:eastAsia="微软雅黑"/>
          <w:b w:val="0"/>
          <w:sz w:val="21"/>
        </w:rPr>
        <w:t xml:space="preserve"> 寄存器获取故障地址，就能判断是否需要进行 COW 页面复制。在新工具链下，我还需要处理 GCC 15 对指针类型转换的严格检查，使用正确的类型转换避免编译错误。</w:t>
      </w:r>
    </w:p>
    <w:p w14:paraId="64A6CA64">
      <w:pPr>
        <w:pStyle w:val="6"/>
      </w:pPr>
      <w:r>
        <w:rPr>
          <w:rFonts w:ascii="微软雅黑" w:hAnsi="微软雅黑" w:eastAsia="微软雅黑"/>
        </w:rPr>
        <w:t>Lab 5 测试结果</w:t>
      </w:r>
    </w:p>
    <w:p w14:paraId="7A748AAE">
      <w:pPr>
        <w:shd w:val="clear" w:fill="F5F5F5"/>
        <w:spacing w:before="80" w:after="80"/>
        <w:ind w:left="432"/>
      </w:pPr>
      <w:r>
        <w:rPr>
          <w:rFonts w:ascii="Consolas" w:hAnsi="Consolas" w:eastAsia="微软雅黑"/>
          <w:b w:val="0"/>
          <w:sz w:val="18"/>
        </w:rPr>
        <w:t>\== Test running cowtest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simple: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three: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file: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running usertests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usertests: copyin: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usertests: copyout: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usertests: all tests: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110/110</w:t>
      </w:r>
    </w:p>
    <w:p w14:paraId="759959DA">
      <w:pPr>
        <w:spacing w:after="120" w:line="312" w:lineRule="auto"/>
      </w:pPr>
    </w:p>
    <w:p w14:paraId="38B06E91">
      <w:pPr>
        <w:pStyle w:val="4"/>
      </w:pPr>
      <w:bookmarkStart w:id="30" w:name="_Toc17635"/>
      <w:r>
        <w:rPr>
          <w:rFonts w:ascii="微软雅黑" w:hAnsi="微软雅黑" w:eastAsia="微软雅黑"/>
        </w:rPr>
        <w:t>Lab 6: Multi-threading</w:t>
      </w:r>
      <w:bookmarkEnd w:id="30"/>
    </w:p>
    <w:p w14:paraId="35836BCB">
      <w:pPr>
        <w:pStyle w:val="5"/>
      </w:pPr>
      <w:bookmarkStart w:id="31" w:name="_Toc1466"/>
      <w:r>
        <w:rPr>
          <w:rFonts w:ascii="微软雅黑" w:hAnsi="微软雅黑" w:eastAsia="微软雅黑"/>
        </w:rPr>
        <w:t>概览</w:t>
      </w:r>
      <w:bookmarkEnd w:id="31"/>
    </w:p>
    <w:p w14:paraId="0EB73863">
      <w:pPr>
        <w:spacing w:after="120" w:line="312" w:lineRule="auto"/>
      </w:pPr>
      <w:r>
        <w:rPr>
          <w:rFonts w:ascii="微软雅黑" w:hAnsi="微软雅黑" w:eastAsia="微软雅黑"/>
          <w:b w:val="0"/>
          <w:sz w:val="21"/>
        </w:rPr>
        <w:t>本实验将探索多线程编程，包括用户级线程切换、使用线程和锁实现并发哈希表、以及使用条件变量实现屏障同步。</w:t>
      </w:r>
    </w:p>
    <w:p w14:paraId="4BA48642">
      <w:pPr>
        <w:spacing w:after="120" w:line="312" w:lineRule="auto"/>
      </w:pPr>
      <w:r>
        <w:rPr>
          <w:rFonts w:ascii="微软雅黑" w:hAnsi="微软雅黑" w:eastAsia="微软雅黑"/>
          <w:b w:val="0"/>
          <w:sz w:val="21"/>
        </w:rPr>
        <w:t>切换到 thread 分支：</w:t>
      </w:r>
    </w:p>
    <w:p w14:paraId="16D4D306">
      <w:pPr>
        <w:shd w:val="clear" w:fill="F5F5F5"/>
        <w:spacing w:before="80" w:after="80"/>
        <w:ind w:left="432"/>
      </w:pPr>
      <w:r>
        <w:rPr>
          <w:rFonts w:ascii="Consolas" w:hAnsi="Consolas" w:eastAsia="微软雅黑"/>
          <w:b w:val="0"/>
          <w:sz w:val="18"/>
        </w:rPr>
        <w:t>wenji@ubuntu:\~/xv6-labs-2021\$ git checkout thread</w:t>
      </w:r>
    </w:p>
    <w:p w14:paraId="4DFC580C">
      <w:pPr>
        <w:pStyle w:val="5"/>
      </w:pPr>
      <w:bookmarkStart w:id="32" w:name="_Toc23606"/>
      <w:r>
        <w:rPr>
          <w:rFonts w:ascii="微软雅黑" w:hAnsi="微软雅黑" w:eastAsia="微软雅黑"/>
        </w:rPr>
        <w:t>Uthread: switching between threads</w:t>
      </w:r>
      <w:bookmarkEnd w:id="32"/>
    </w:p>
    <w:p w14:paraId="5D947C16">
      <w:pPr>
        <w:pStyle w:val="6"/>
      </w:pPr>
      <w:r>
        <w:rPr>
          <w:rFonts w:ascii="微软雅黑" w:hAnsi="微软雅黑" w:eastAsia="微软雅黑"/>
        </w:rPr>
        <w:t>实验目的</w:t>
      </w:r>
    </w:p>
    <w:p w14:paraId="6C182AD9">
      <w:pPr>
        <w:spacing w:after="120" w:line="312" w:lineRule="auto"/>
      </w:pPr>
      <w:r>
        <w:rPr>
          <w:rFonts w:ascii="微软雅黑" w:hAnsi="微软雅黑" w:eastAsia="微软雅黑"/>
          <w:b w:val="0"/>
          <w:sz w:val="21"/>
        </w:rPr>
        <w:t xml:space="preserve">实现用户级线程的创建和切换机制，包括 </w:t>
      </w:r>
      <w:r>
        <w:rPr>
          <w:rFonts w:ascii="Consolas" w:hAnsi="Consolas" w:eastAsia="微软雅黑"/>
          <w:b w:val="0"/>
          <w:color w:val="8B0000"/>
          <w:sz w:val="21"/>
        </w:rPr>
        <w:t>thread_create()</w:t>
      </w:r>
      <w:r>
        <w:rPr>
          <w:rFonts w:ascii="微软雅黑" w:hAnsi="微软雅黑" w:eastAsia="微软雅黑"/>
          <w:b w:val="0"/>
          <w:sz w:val="21"/>
        </w:rPr>
        <w:t>、</w:t>
      </w:r>
      <w:r>
        <w:rPr>
          <w:rFonts w:ascii="Consolas" w:hAnsi="Consolas" w:eastAsia="微软雅黑"/>
          <w:b w:val="0"/>
          <w:color w:val="8B0000"/>
          <w:sz w:val="21"/>
        </w:rPr>
        <w:t>thread_schedule()</w:t>
      </w:r>
      <w:r>
        <w:rPr>
          <w:rFonts w:ascii="微软雅黑" w:hAnsi="微软雅黑" w:eastAsia="微软雅黑"/>
          <w:b w:val="0"/>
          <w:sz w:val="21"/>
        </w:rPr>
        <w:t xml:space="preserve"> 和上下文切换函数 </w:t>
      </w:r>
      <w:r>
        <w:rPr>
          <w:rFonts w:ascii="Consolas" w:hAnsi="Consolas" w:eastAsia="微软雅黑"/>
          <w:b w:val="0"/>
          <w:color w:val="8B0000"/>
          <w:sz w:val="21"/>
        </w:rPr>
        <w:t>thread_switch()</w:t>
      </w:r>
      <w:r>
        <w:rPr>
          <w:rFonts w:ascii="微软雅黑" w:hAnsi="微软雅黑" w:eastAsia="微软雅黑"/>
          <w:b w:val="0"/>
          <w:sz w:val="21"/>
        </w:rPr>
        <w:t>。</w:t>
      </w:r>
    </w:p>
    <w:p w14:paraId="28E41D1A">
      <w:pPr>
        <w:pStyle w:val="6"/>
      </w:pPr>
      <w:r>
        <w:rPr>
          <w:rFonts w:ascii="微软雅黑" w:hAnsi="微软雅黑" w:eastAsia="微软雅黑"/>
        </w:rPr>
        <w:t>实验步骤</w:t>
      </w:r>
    </w:p>
    <w:p w14:paraId="5C56E3AF">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user/uthread.c</w:t>
      </w:r>
      <w:r>
        <w:rPr>
          <w:rFonts w:ascii="微软雅黑" w:hAnsi="微软雅黑" w:eastAsia="微软雅黑"/>
          <w:b w:val="0"/>
          <w:sz w:val="21"/>
        </w:rPr>
        <w:t xml:space="preserve"> 中定义 </w:t>
      </w:r>
      <w:r>
        <w:rPr>
          <w:rFonts w:ascii="Consolas" w:hAnsi="Consolas" w:eastAsia="微软雅黑"/>
          <w:b w:val="0"/>
          <w:color w:val="8B0000"/>
          <w:sz w:val="21"/>
        </w:rPr>
        <w:t>struct thread</w:t>
      </w:r>
      <w:r>
        <w:rPr>
          <w:rFonts w:ascii="微软雅黑" w:hAnsi="微软雅黑" w:eastAsia="微软雅黑"/>
          <w:b w:val="0"/>
          <w:sz w:val="21"/>
        </w:rPr>
        <w:t>，包含线程的堆栈、状态和上下文（寄存器保存区域）。</w:t>
      </w:r>
    </w:p>
    <w:p w14:paraId="74794816">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thread_create()</w:t>
      </w:r>
      <w:r>
        <w:rPr>
          <w:rFonts w:ascii="微软雅黑" w:hAnsi="微软雅黑" w:eastAsia="微软雅黑"/>
          <w:b w:val="0"/>
          <w:sz w:val="21"/>
        </w:rPr>
        <w:t>：分配线程堆栈，设置线程的初始上下文，使线程首次被调度时能够跳转到指定函数执行。</w:t>
      </w:r>
    </w:p>
    <w:p w14:paraId="2F573EB0">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thread_switch()</w:t>
      </w:r>
      <w:r>
        <w:rPr>
          <w:rFonts w:ascii="微软雅黑" w:hAnsi="微软雅黑" w:eastAsia="微软雅黑"/>
          <w:b w:val="0"/>
          <w:sz w:val="21"/>
        </w:rPr>
        <w:t>：使用汇编代码保存当前线程的 callee-saved 寄存器（s0-s11, ra, sp），然后恢复目标线程的寄存器。</w:t>
      </w:r>
    </w:p>
    <w:p w14:paraId="6AFB27A5">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thread_schedule()</w:t>
      </w:r>
      <w:r>
        <w:rPr>
          <w:rFonts w:ascii="微软雅黑" w:hAnsi="微软雅黑" w:eastAsia="微软雅黑"/>
          <w:b w:val="0"/>
          <w:sz w:val="21"/>
        </w:rPr>
        <w:t xml:space="preserve">：选择下一个要运行的线程，调用 </w:t>
      </w:r>
      <w:r>
        <w:rPr>
          <w:rFonts w:ascii="Consolas" w:hAnsi="Consolas" w:eastAsia="微软雅黑"/>
          <w:b w:val="0"/>
          <w:color w:val="8B0000"/>
          <w:sz w:val="21"/>
        </w:rPr>
        <w:t>thread_switch()</w:t>
      </w:r>
      <w:r>
        <w:rPr>
          <w:rFonts w:ascii="微软雅黑" w:hAnsi="微软雅黑" w:eastAsia="微软雅黑"/>
          <w:b w:val="0"/>
          <w:sz w:val="21"/>
        </w:rPr>
        <w:t xml:space="preserve"> 进行切换。</w:t>
      </w:r>
    </w:p>
    <w:p w14:paraId="3025C268">
      <w:pPr>
        <w:spacing w:after="120" w:line="312" w:lineRule="auto"/>
      </w:pPr>
      <w:r>
        <w:rPr>
          <w:rFonts w:ascii="微软雅黑" w:hAnsi="微软雅黑" w:eastAsia="微软雅黑"/>
          <w:b w:val="0"/>
          <w:sz w:val="21"/>
        </w:rPr>
        <w:t>运行测试：</w:t>
      </w:r>
    </w:p>
    <w:p w14:paraId="4A73D79A">
      <w:pPr>
        <w:shd w:val="clear" w:fill="F5F5F5"/>
        <w:spacing w:before="80" w:after="80"/>
        <w:ind w:left="432"/>
      </w:pPr>
      <w:r>
        <w:rPr>
          <w:rFonts w:ascii="Consolas" w:hAnsi="Consolas" w:eastAsia="微软雅黑"/>
          <w:b w:val="0"/>
          <w:sz w:val="18"/>
        </w:rPr>
        <w:t>\$ uthread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thread\_a started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thread\_b started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thread\_a finished</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thread\_b finished</w:t>
      </w:r>
    </w:p>
    <w:p w14:paraId="3A251C8A">
      <w:pPr>
        <w:pStyle w:val="6"/>
      </w:pPr>
      <w:r>
        <w:rPr>
          <w:rFonts w:ascii="微软雅黑" w:hAnsi="微软雅黑" w:eastAsia="微软雅黑"/>
        </w:rPr>
        <w:t>实验中遇到的问题和解决方法</w:t>
      </w:r>
    </w:p>
    <w:p w14:paraId="77C4C1D4">
      <w:pPr>
        <w:spacing w:after="120" w:line="312" w:lineRule="auto"/>
      </w:pPr>
      <w:r>
        <w:rPr>
          <w:rFonts w:ascii="微软雅黑" w:hAnsi="微软雅黑" w:eastAsia="微软雅黑"/>
          <w:b w:val="0"/>
          <w:sz w:val="21"/>
        </w:rPr>
        <w:t>在创建线程时，正确分配线程的堆栈空间是关键。通过理解 RISC-V 架构中寄存器的功能特性，选择适当的寄存器来存储必要的信息，比如函数指针和栈顶指针。调试时遇到了线程切换后程序跑飞的问题，最终发现是因为没有正确保存和恢复 sp 寄存器。</w:t>
      </w:r>
    </w:p>
    <w:p w14:paraId="109F1D50">
      <w:pPr>
        <w:pStyle w:val="6"/>
      </w:pPr>
      <w:r>
        <w:rPr>
          <w:rFonts w:ascii="微软雅黑" w:hAnsi="微软雅黑" w:eastAsia="微软雅黑"/>
        </w:rPr>
        <w:t>实验心得</w:t>
      </w:r>
    </w:p>
    <w:p w14:paraId="3F68F3F5">
      <w:pPr>
        <w:spacing w:after="120" w:line="312" w:lineRule="auto"/>
      </w:pPr>
      <w:r>
        <w:rPr>
          <w:rFonts w:ascii="微软雅黑" w:hAnsi="微软雅黑" w:eastAsia="微软雅黑"/>
          <w:b w:val="0"/>
          <w:sz w:val="21"/>
        </w:rPr>
        <w:t xml:space="preserve">uthread 实验让我理解了用户级线程切换的底层机制。核心在于上下文切换函数 </w:t>
      </w:r>
      <w:r>
        <w:rPr>
          <w:rFonts w:ascii="Consolas" w:hAnsi="Consolas" w:eastAsia="微软雅黑"/>
          <w:b w:val="0"/>
          <w:color w:val="8B0000"/>
          <w:sz w:val="21"/>
        </w:rPr>
        <w:t>thread_switch</w:t>
      </w:r>
      <w:r>
        <w:rPr>
          <w:rFonts w:ascii="微软雅黑" w:hAnsi="微软雅黑" w:eastAsia="微软雅黑"/>
          <w:b w:val="0"/>
          <w:sz w:val="21"/>
        </w:rPr>
        <w:t xml:space="preserve"> 的实现 —— 它需要保存当前线程的 callee-saved 寄存器（s0-s11, ra, sp），然后恢复目标线程的寄存器。我在调试时遇到了线程切换后程序跑飞的问题，最终发现是因为没有正确保存和恢复 sp 寄存器。这个实验让我深刻理解了寄存器保存约定的重要性：caller-saved 寄存器可以在函数调用中被破坏，而 callee-saved 寄存器必须由被调用者保存恢复。</w:t>
      </w:r>
    </w:p>
    <w:p w14:paraId="5EEAB12D">
      <w:pPr>
        <w:pStyle w:val="5"/>
      </w:pPr>
      <w:bookmarkStart w:id="33" w:name="_Toc18924"/>
      <w:r>
        <w:rPr>
          <w:rFonts w:ascii="微软雅黑" w:hAnsi="微软雅黑" w:eastAsia="微软雅黑"/>
        </w:rPr>
        <w:t>Using threads</w:t>
      </w:r>
      <w:bookmarkEnd w:id="33"/>
    </w:p>
    <w:p w14:paraId="74DC7CAE">
      <w:pPr>
        <w:pStyle w:val="6"/>
      </w:pPr>
      <w:r>
        <w:rPr>
          <w:rFonts w:ascii="微软雅黑" w:hAnsi="微软雅黑" w:eastAsia="微软雅黑"/>
        </w:rPr>
        <w:t>实验目的</w:t>
      </w:r>
    </w:p>
    <w:p w14:paraId="46628398">
      <w:pPr>
        <w:spacing w:after="120" w:line="312" w:lineRule="auto"/>
      </w:pPr>
      <w:r>
        <w:rPr>
          <w:rFonts w:ascii="微软雅黑" w:hAnsi="微软雅黑" w:eastAsia="微软雅黑"/>
          <w:b w:val="0"/>
          <w:sz w:val="21"/>
        </w:rPr>
        <w:t>使用线程和互斥锁实现一个并发哈希表，探索多线程环境下的竞态条件和锁的使用。</w:t>
      </w:r>
    </w:p>
    <w:p w14:paraId="3B794C45">
      <w:pPr>
        <w:pStyle w:val="6"/>
      </w:pPr>
      <w:r>
        <w:rPr>
          <w:rFonts w:ascii="微软雅黑" w:hAnsi="微软雅黑" w:eastAsia="微软雅黑"/>
        </w:rPr>
        <w:t>实验步骤</w:t>
      </w:r>
    </w:p>
    <w:p w14:paraId="4B933290">
      <w:pPr>
        <w:pStyle w:val="14"/>
        <w:ind w:left="360"/>
      </w:pPr>
      <w:r>
        <w:rPr>
          <w:rFonts w:ascii="微软雅黑" w:hAnsi="微软雅黑" w:eastAsia="微软雅黑"/>
          <w:b w:val="0"/>
          <w:sz w:val="21"/>
        </w:rPr>
        <w:t xml:space="preserve">阅读 </w:t>
      </w:r>
      <w:r>
        <w:rPr>
          <w:rFonts w:ascii="Consolas" w:hAnsi="Consolas" w:eastAsia="微软雅黑"/>
          <w:b w:val="0"/>
          <w:color w:val="8B0000"/>
          <w:sz w:val="21"/>
        </w:rPr>
        <w:t>notxv6/ph.c</w:t>
      </w:r>
      <w:r>
        <w:rPr>
          <w:rFonts w:ascii="微软雅黑" w:hAnsi="微软雅黑" w:eastAsia="微软雅黑"/>
          <w:b w:val="0"/>
          <w:sz w:val="21"/>
        </w:rPr>
        <w:t>，理解单线程哈希表的实现。</w:t>
      </w:r>
    </w:p>
    <w:p w14:paraId="16609049">
      <w:pPr>
        <w:pStyle w:val="14"/>
        <w:ind w:left="360"/>
      </w:pPr>
      <w:r>
        <w:rPr>
          <w:rFonts w:ascii="微软雅黑" w:hAnsi="微软雅黑" w:eastAsia="微软雅黑"/>
          <w:b w:val="0"/>
          <w:sz w:val="21"/>
        </w:rPr>
        <w:t xml:space="preserve">在多线程情况下，观察到 </w:t>
      </w:r>
      <w:r>
        <w:rPr>
          <w:rFonts w:ascii="Consolas" w:hAnsi="Consolas" w:eastAsia="微软雅黑"/>
          <w:b w:val="0"/>
          <w:color w:val="8B0000"/>
          <w:sz w:val="21"/>
        </w:rPr>
        <w:t>keys missing</w:t>
      </w:r>
      <w:r>
        <w:rPr>
          <w:rFonts w:ascii="微软雅黑" w:hAnsi="微软雅黑" w:eastAsia="微软雅黑"/>
          <w:b w:val="0"/>
          <w:sz w:val="21"/>
        </w:rPr>
        <w:t xml:space="preserve"> 的竞态条件。</w:t>
      </w:r>
    </w:p>
    <w:p w14:paraId="3B85AD38">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pthread_mutex_t</w:t>
      </w:r>
      <w:r>
        <w:rPr>
          <w:rFonts w:ascii="微软雅黑" w:hAnsi="微软雅黑" w:eastAsia="微软雅黑"/>
          <w:b w:val="0"/>
          <w:sz w:val="21"/>
        </w:rPr>
        <w:t xml:space="preserve"> 互斥锁保护哈希表的插入和查找操作。</w:t>
      </w:r>
    </w:p>
    <w:p w14:paraId="5D5BB717">
      <w:pPr>
        <w:pStyle w:val="14"/>
        <w:ind w:left="360"/>
      </w:pPr>
      <w:r>
        <w:rPr>
          <w:rFonts w:ascii="微软雅黑" w:hAnsi="微软雅黑" w:eastAsia="微软雅黑"/>
          <w:b w:val="0"/>
          <w:sz w:val="21"/>
        </w:rPr>
        <w:t>优化锁的粒度：使用分桶锁，每个哈希桶一个锁，减少锁竞争。</w:t>
      </w:r>
    </w:p>
    <w:p w14:paraId="5D8506A5">
      <w:pPr>
        <w:spacing w:after="120" w:line="312" w:lineRule="auto"/>
      </w:pPr>
      <w:r>
        <w:rPr>
          <w:rFonts w:ascii="微软雅黑" w:hAnsi="微软雅黑" w:eastAsia="微软雅黑"/>
          <w:b w:val="0"/>
          <w:sz w:val="21"/>
        </w:rPr>
        <w:t>运行测试：</w:t>
      </w:r>
    </w:p>
    <w:p w14:paraId="288ECB22">
      <w:pPr>
        <w:shd w:val="clear" w:fill="F5F5F5"/>
        <w:spacing w:before="80" w:after="80"/>
        <w:ind w:left="432"/>
      </w:pPr>
      <w:r>
        <w:rPr>
          <w:rFonts w:ascii="Consolas" w:hAnsi="Consolas" w:eastAsia="微软雅黑"/>
          <w:b w:val="0"/>
          <w:sz w:val="18"/>
        </w:rPr>
        <w:t>\# 单线程</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ph 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1 keys missing, 0.000%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43927 puts/sec, 43927 gets/sec</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多线程（无锁）</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ph 2</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keys missing detected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87854 puts/sec, 87854 gets/sec</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多线程（加锁后）</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ph 2</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0 keys missing, 0.000%</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87854 puts/sec, 87854 gets/sec</w:t>
      </w:r>
    </w:p>
    <w:p w14:paraId="68685C0A">
      <w:pPr>
        <w:pStyle w:val="6"/>
      </w:pPr>
      <w:r>
        <w:rPr>
          <w:rFonts w:ascii="微软雅黑" w:hAnsi="微软雅黑" w:eastAsia="微软雅黑"/>
        </w:rPr>
        <w:t>实验中遇到的问题和解决方法</w:t>
      </w:r>
    </w:p>
    <w:p w14:paraId="3C5BDB68">
      <w:pPr>
        <w:spacing w:after="120" w:line="312" w:lineRule="auto"/>
      </w:pPr>
      <w:r>
        <w:rPr>
          <w:rFonts w:ascii="微软雅黑" w:hAnsi="微软雅黑" w:eastAsia="微软雅黑"/>
          <w:b w:val="0"/>
          <w:sz w:val="21"/>
        </w:rPr>
        <w:t>在单线程的情况下，没有出现 keys missing 的问题；但在多线程的情况下，出现了 keys missing 的问题。当两个线程同时向哈希表中添加条目时，它们的总插入速率为每秒 43927 次。通过添加互斥锁保护哈希表操作，解决了正确性问题。</w:t>
      </w:r>
    </w:p>
    <w:p w14:paraId="0DFBB540">
      <w:pPr>
        <w:pStyle w:val="6"/>
      </w:pPr>
      <w:r>
        <w:rPr>
          <w:rFonts w:ascii="微软雅黑" w:hAnsi="微软雅黑" w:eastAsia="微软雅黑"/>
        </w:rPr>
        <w:t>实验心得</w:t>
      </w:r>
    </w:p>
    <w:p w14:paraId="05E58EF8">
      <w:pPr>
        <w:spacing w:after="120" w:line="312" w:lineRule="auto"/>
      </w:pPr>
      <w:r>
        <w:rPr>
          <w:rFonts w:ascii="微软雅黑" w:hAnsi="微软雅黑" w:eastAsia="微软雅黑"/>
          <w:b w:val="0"/>
          <w:sz w:val="21"/>
        </w:rPr>
        <w:t>ph 哈希表实验让我直观感受到了锁竞争对性能的影响。在单线程下没有问题的代码，在多线程下出现了 keys missing 的竞态条件。通过添加互斥锁保护哈希表操作，解决了正确性问题，但锁的粒度太粗又导致性能下降。这个实验让我理解了并发编程中的一个核心权衡：锁的粒度越细，并发度越高，但实现复杂度和锁开销也越大。在 QEMU 10.2 的多核模拟环境下，我能够清晰地观察到不同锁策略下的性能差异，这比单纯阅读理论知识要直观得多。</w:t>
      </w:r>
    </w:p>
    <w:p w14:paraId="4F5114FF">
      <w:pPr>
        <w:pStyle w:val="5"/>
      </w:pPr>
      <w:bookmarkStart w:id="34" w:name="_Toc14518"/>
      <w:r>
        <w:rPr>
          <w:rFonts w:ascii="微软雅黑" w:hAnsi="微软雅黑" w:eastAsia="微软雅黑"/>
        </w:rPr>
        <w:t>Barrier</w:t>
      </w:r>
      <w:bookmarkEnd w:id="34"/>
    </w:p>
    <w:p w14:paraId="79E22DDE">
      <w:pPr>
        <w:pStyle w:val="6"/>
      </w:pPr>
      <w:r>
        <w:rPr>
          <w:rFonts w:ascii="微软雅黑" w:hAnsi="微软雅黑" w:eastAsia="微软雅黑"/>
        </w:rPr>
        <w:t>实验目的</w:t>
      </w:r>
    </w:p>
    <w:p w14:paraId="020D7EC1">
      <w:pPr>
        <w:spacing w:after="120" w:line="312" w:lineRule="auto"/>
      </w:pPr>
      <w:r>
        <w:rPr>
          <w:rFonts w:ascii="微软雅黑" w:hAnsi="微软雅黑" w:eastAsia="微软雅黑"/>
          <w:b w:val="0"/>
          <w:sz w:val="21"/>
        </w:rPr>
        <w:t>使用条件变量和互斥锁实现屏障（barrier）同步机制，使多个线程在特定点同步等待，直到所有线程都到达该点后才继续执行。</w:t>
      </w:r>
    </w:p>
    <w:p w14:paraId="1C0AC29A">
      <w:pPr>
        <w:pStyle w:val="6"/>
      </w:pPr>
      <w:r>
        <w:rPr>
          <w:rFonts w:ascii="微软雅黑" w:hAnsi="微软雅黑" w:eastAsia="微软雅黑"/>
        </w:rPr>
        <w:t>实验步骤</w:t>
      </w:r>
    </w:p>
    <w:p w14:paraId="26F41790">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notxv6/barrier.c</w:t>
      </w:r>
      <w:r>
        <w:rPr>
          <w:rFonts w:ascii="微软雅黑" w:hAnsi="微软雅黑" w:eastAsia="微软雅黑"/>
          <w:b w:val="0"/>
          <w:sz w:val="21"/>
        </w:rPr>
        <w:t xml:space="preserve"> 中实现 </w:t>
      </w:r>
      <w:r>
        <w:rPr>
          <w:rFonts w:ascii="Consolas" w:hAnsi="Consolas" w:eastAsia="微软雅黑"/>
          <w:b w:val="0"/>
          <w:color w:val="8B0000"/>
          <w:sz w:val="21"/>
        </w:rPr>
        <w:t>barrier()</w:t>
      </w:r>
      <w:r>
        <w:rPr>
          <w:rFonts w:ascii="微软雅黑" w:hAnsi="微软雅黑" w:eastAsia="微软雅黑"/>
          <w:b w:val="0"/>
          <w:sz w:val="21"/>
        </w:rPr>
        <w:t xml:space="preserve"> 函数。</w:t>
      </w:r>
    </w:p>
    <w:p w14:paraId="1CE1C980">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pthread_mutex_t</w:t>
      </w:r>
      <w:r>
        <w:rPr>
          <w:rFonts w:ascii="微软雅黑" w:hAnsi="微软雅黑" w:eastAsia="微软雅黑"/>
          <w:b w:val="0"/>
          <w:sz w:val="21"/>
        </w:rPr>
        <w:t xml:space="preserve"> 保护共享状态（到达屏障的线程计数）。</w:t>
      </w:r>
    </w:p>
    <w:p w14:paraId="647645E1">
      <w:pPr>
        <w:pStyle w:val="14"/>
        <w:ind w:left="360"/>
      </w:pPr>
      <w:r>
        <w:rPr>
          <w:rFonts w:ascii="微软雅黑" w:hAnsi="微软雅黑" w:eastAsia="微软雅黑"/>
          <w:b w:val="0"/>
          <w:sz w:val="21"/>
        </w:rPr>
        <w:t xml:space="preserve">使用 </w:t>
      </w:r>
      <w:r>
        <w:rPr>
          <w:rFonts w:ascii="Consolas" w:hAnsi="Consolas" w:eastAsia="微软雅黑"/>
          <w:b w:val="0"/>
          <w:color w:val="8B0000"/>
          <w:sz w:val="21"/>
        </w:rPr>
        <w:t>pthread_cond_t</w:t>
      </w:r>
      <w:r>
        <w:rPr>
          <w:rFonts w:ascii="微软雅黑" w:hAnsi="微软雅黑" w:eastAsia="微软雅黑"/>
          <w:b w:val="0"/>
          <w:sz w:val="21"/>
        </w:rPr>
        <w:t xml:space="preserve"> 条件变量，使未到达的线程睡眠，最后一个到达的线程唤醒所有等待线程。</w:t>
      </w:r>
    </w:p>
    <w:p w14:paraId="672BCC7C">
      <w:pPr>
        <w:pStyle w:val="14"/>
        <w:ind w:left="360"/>
      </w:pPr>
      <w:r>
        <w:rPr>
          <w:rFonts w:ascii="微软雅黑" w:hAnsi="微软雅黑" w:eastAsia="微软雅黑"/>
          <w:b w:val="0"/>
          <w:sz w:val="21"/>
        </w:rPr>
        <w:t xml:space="preserve">注意 </w:t>
      </w:r>
      <w:r>
        <w:rPr>
          <w:rFonts w:ascii="Consolas" w:hAnsi="Consolas" w:eastAsia="微软雅黑"/>
          <w:b w:val="0"/>
          <w:color w:val="8B0000"/>
          <w:sz w:val="21"/>
        </w:rPr>
        <w:t>pthread_cond_wait</w:t>
      </w:r>
      <w:r>
        <w:rPr>
          <w:rFonts w:ascii="微软雅黑" w:hAnsi="微软雅黑" w:eastAsia="微软雅黑"/>
          <w:b w:val="0"/>
          <w:sz w:val="21"/>
        </w:rPr>
        <w:t xml:space="preserve"> 会原子地释放锁并进入睡眠，被唤醒后又会重新获取锁。</w:t>
      </w:r>
    </w:p>
    <w:p w14:paraId="26618134">
      <w:pPr>
        <w:spacing w:after="120" w:line="312" w:lineRule="auto"/>
      </w:pPr>
      <w:r>
        <w:rPr>
          <w:rFonts w:ascii="微软雅黑" w:hAnsi="微软雅黑" w:eastAsia="微软雅黑"/>
          <w:b w:val="0"/>
          <w:sz w:val="21"/>
        </w:rPr>
        <w:t>运行测试：</w:t>
      </w:r>
    </w:p>
    <w:p w14:paraId="5A414D33">
      <w:pPr>
        <w:shd w:val="clear" w:fill="F5F5F5"/>
        <w:spacing w:before="80" w:after="80"/>
        <w:ind w:left="432"/>
      </w:pPr>
      <w:r>
        <w:rPr>
          <w:rFonts w:ascii="Consolas" w:hAnsi="Consolas" w:eastAsia="微软雅黑"/>
          <w:b w:val="0"/>
          <w:sz w:val="18"/>
        </w:rPr>
        <w:t>\$ barrier</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barrier: OK</w:t>
      </w:r>
    </w:p>
    <w:p w14:paraId="4840F749">
      <w:pPr>
        <w:pStyle w:val="6"/>
      </w:pPr>
      <w:r>
        <w:rPr>
          <w:rFonts w:ascii="微软雅黑" w:hAnsi="微软雅黑" w:eastAsia="微软雅黑"/>
        </w:rPr>
        <w:t>实验中遇到的问题和解决方法</w:t>
      </w:r>
    </w:p>
    <w:p w14:paraId="0A1FA6D6">
      <w:pPr>
        <w:spacing w:after="120" w:line="312" w:lineRule="auto"/>
      </w:pPr>
      <w:r>
        <w:rPr>
          <w:rFonts w:ascii="微软雅黑" w:hAnsi="微软雅黑" w:eastAsia="微软雅黑"/>
          <w:b w:val="0"/>
          <w:sz w:val="21"/>
        </w:rPr>
        <w:t>实现时遇到了一个典型的竞态：在检查条件和调用 wait 之间，条件可能已经改变，导致永久阻塞。通过将条件检查放在锁的保护范围内，解决了这个问题。</w:t>
      </w:r>
    </w:p>
    <w:p w14:paraId="50E7202D">
      <w:pPr>
        <w:pStyle w:val="6"/>
      </w:pPr>
      <w:r>
        <w:rPr>
          <w:rFonts w:ascii="微软雅黑" w:hAnsi="微软雅黑" w:eastAsia="微软雅黑"/>
        </w:rPr>
        <w:t>实验心得</w:t>
      </w:r>
    </w:p>
    <w:p w14:paraId="4E9ABEAF">
      <w:pPr>
        <w:spacing w:after="120" w:line="312" w:lineRule="auto"/>
      </w:pPr>
      <w:r>
        <w:rPr>
          <w:rFonts w:ascii="微软雅黑" w:hAnsi="微软雅黑" w:eastAsia="微软雅黑"/>
          <w:b w:val="0"/>
          <w:sz w:val="21"/>
        </w:rPr>
        <w:t xml:space="preserve">barrier 实验让我掌握了条件变量的使用方法。与互斥锁不同，条件变量允许线程在特定条件不满足时主动睡眠，而不是忙等。实现的关键在于 </w:t>
      </w:r>
      <w:r>
        <w:rPr>
          <w:rFonts w:ascii="Consolas" w:hAnsi="Consolas" w:eastAsia="微软雅黑"/>
          <w:b w:val="0"/>
          <w:color w:val="8B0000"/>
          <w:sz w:val="21"/>
        </w:rPr>
        <w:t>pthread_cond_wait</w:t>
      </w:r>
      <w:r>
        <w:rPr>
          <w:rFonts w:ascii="微软雅黑" w:hAnsi="微软雅黑" w:eastAsia="微软雅黑"/>
          <w:b w:val="0"/>
          <w:sz w:val="21"/>
        </w:rPr>
        <w:t xml:space="preserve"> 会原子地释放锁并进入睡眠，被唤醒后又会重新获取锁。我在实现时遇到了一个典型的竞态：在检查条件和调用 wait 之间，条件可能已经改变，导致永久阻塞。通过将条件检查放在锁的保护范围内，解决了这个问题。这个实验让我理解了为什么条件变量的使用必须与互斥锁配合。</w:t>
      </w:r>
    </w:p>
    <w:p w14:paraId="0AD2AF1D">
      <w:pPr>
        <w:pStyle w:val="6"/>
      </w:pPr>
      <w:r>
        <w:rPr>
          <w:rFonts w:ascii="微软雅黑" w:hAnsi="微软雅黑" w:eastAsia="微软雅黑"/>
        </w:rPr>
        <w:t>Lab 6 测试结果</w:t>
      </w:r>
    </w:p>
    <w:p w14:paraId="57536540">
      <w:pPr>
        <w:shd w:val="clear" w:fill="F5F5F5"/>
        <w:spacing w:before="80" w:after="80"/>
        <w:ind w:left="432"/>
      </w:pPr>
      <w:r>
        <w:rPr>
          <w:rFonts w:ascii="Consolas" w:hAnsi="Consolas" w:eastAsia="微软雅黑"/>
          <w:b w:val="0"/>
          <w:sz w:val="18"/>
        </w:rPr>
        <w:t>\== Test uthread == uthread: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ph\_safe == ph\_safe: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ph\_fast == ph\_fast: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barrier == barrier: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60/60</w:t>
      </w:r>
    </w:p>
    <w:p w14:paraId="50A10D0D">
      <w:pPr>
        <w:spacing w:after="120" w:line="312" w:lineRule="auto"/>
      </w:pPr>
    </w:p>
    <w:p w14:paraId="67FB8440">
      <w:pPr>
        <w:pStyle w:val="4"/>
      </w:pPr>
      <w:bookmarkStart w:id="35" w:name="_Toc25157"/>
      <w:r>
        <w:rPr>
          <w:rFonts w:ascii="微软雅黑" w:hAnsi="微软雅黑" w:eastAsia="微软雅黑"/>
        </w:rPr>
        <w:t>Lab 7: Networking</w:t>
      </w:r>
      <w:bookmarkEnd w:id="35"/>
    </w:p>
    <w:p w14:paraId="5BC26369">
      <w:pPr>
        <w:pStyle w:val="5"/>
      </w:pPr>
      <w:bookmarkStart w:id="36" w:name="_Toc27331"/>
      <w:r>
        <w:rPr>
          <w:rFonts w:ascii="微软雅黑" w:hAnsi="微软雅黑" w:eastAsia="微软雅黑"/>
        </w:rPr>
        <w:t>实验目的</w:t>
      </w:r>
      <w:bookmarkEnd w:id="36"/>
    </w:p>
    <w:p w14:paraId="00DF7B45">
      <w:pPr>
        <w:spacing w:after="120" w:line="312" w:lineRule="auto"/>
      </w:pPr>
      <w:r>
        <w:rPr>
          <w:rFonts w:ascii="微软雅黑" w:hAnsi="微软雅黑" w:eastAsia="微软雅黑"/>
          <w:b w:val="0"/>
          <w:sz w:val="21"/>
        </w:rPr>
        <w:t>实现 E1000 网卡驱动程序，支持数据包的发送和接收，使 xv6 能够进行网络通信。</w:t>
      </w:r>
    </w:p>
    <w:p w14:paraId="3E5F35EF">
      <w:pPr>
        <w:pStyle w:val="5"/>
      </w:pPr>
      <w:bookmarkStart w:id="37" w:name="_Toc19709"/>
      <w:r>
        <w:rPr>
          <w:rFonts w:ascii="微软雅黑" w:hAnsi="微软雅黑" w:eastAsia="微软雅黑"/>
        </w:rPr>
        <w:t>实验背景与理解</w:t>
      </w:r>
      <w:bookmarkEnd w:id="37"/>
    </w:p>
    <w:p w14:paraId="179208DC">
      <w:pPr>
        <w:spacing w:after="120" w:line="312" w:lineRule="auto"/>
      </w:pPr>
      <w:r>
        <w:rPr>
          <w:rFonts w:ascii="微软雅黑" w:hAnsi="微软雅黑" w:eastAsia="微软雅黑"/>
          <w:b w:val="0"/>
          <w:sz w:val="21"/>
        </w:rPr>
        <w:t>在编写代码时，可以参考 E1000 软件开发人员手册来了解如何操作 E1000 寄存器和描述符，以及如何进行数据传输。</w:t>
      </w:r>
    </w:p>
    <w:p w14:paraId="31794F87">
      <w:pPr>
        <w:pStyle w:val="5"/>
      </w:pPr>
      <w:bookmarkStart w:id="38" w:name="_Toc20896"/>
      <w:r>
        <w:rPr>
          <w:rFonts w:ascii="微软雅黑" w:hAnsi="微软雅黑" w:eastAsia="微软雅黑"/>
        </w:rPr>
        <w:t>与 NIC 通信</w:t>
      </w:r>
      <w:bookmarkEnd w:id="38"/>
    </w:p>
    <w:p w14:paraId="435ECCDE">
      <w:pPr>
        <w:spacing w:after="120" w:line="312" w:lineRule="auto"/>
      </w:pPr>
      <w:r>
        <w:rPr>
          <w:rFonts w:ascii="微软雅黑" w:hAnsi="微软雅黑" w:eastAsia="微软雅黑"/>
          <w:b w:val="0"/>
          <w:sz w:val="21"/>
        </w:rPr>
        <w:t>E1000 网卡通过内存映射的 I/O 寄存器与主机通信。驱动程序通过读写这些寄存器来控制网卡的初始化、发送和接收。</w:t>
      </w:r>
    </w:p>
    <w:p w14:paraId="5368CFAD">
      <w:pPr>
        <w:pStyle w:val="5"/>
      </w:pPr>
      <w:bookmarkStart w:id="39" w:name="_Toc9841"/>
      <w:r>
        <w:rPr>
          <w:rFonts w:ascii="微软雅黑" w:hAnsi="微软雅黑" w:eastAsia="微软雅黑"/>
        </w:rPr>
        <w:t>接收数据包</w:t>
      </w:r>
      <w:bookmarkEnd w:id="39"/>
    </w:p>
    <w:p w14:paraId="2A7A0852">
      <w:pPr>
        <w:spacing w:after="120" w:line="312" w:lineRule="auto"/>
      </w:pPr>
      <w:r>
        <w:rPr>
          <w:rFonts w:ascii="微软雅黑" w:hAnsi="微软雅黑" w:eastAsia="微软雅黑"/>
          <w:b w:val="0"/>
          <w:sz w:val="21"/>
        </w:rPr>
        <w:t>E1000 使用描述符环（descriptor ring）来管理接收和发送的数据包。驱动程序需要初始化接收描述符环和发送描述符环，并配置相应的寄存器。</w:t>
      </w:r>
    </w:p>
    <w:p w14:paraId="7D79E56A">
      <w:pPr>
        <w:pStyle w:val="5"/>
      </w:pPr>
      <w:bookmarkStart w:id="40" w:name="_Toc4540"/>
      <w:r>
        <w:rPr>
          <w:rFonts w:ascii="微软雅黑" w:hAnsi="微软雅黑" w:eastAsia="微软雅黑"/>
        </w:rPr>
        <w:t>实验步骤</w:t>
      </w:r>
      <w:bookmarkEnd w:id="40"/>
    </w:p>
    <w:p w14:paraId="74496FAC">
      <w:pPr>
        <w:pStyle w:val="14"/>
        <w:ind w:left="360"/>
      </w:pPr>
      <w:r>
        <w:rPr>
          <w:rFonts w:ascii="微软雅黑" w:hAnsi="微软雅黑" w:eastAsia="微软雅黑"/>
          <w:b w:val="0"/>
          <w:sz w:val="21"/>
        </w:rPr>
        <w:t>切换到 net 分支：</w:t>
      </w:r>
    </w:p>
    <w:p w14:paraId="1CE34A5C">
      <w:pPr>
        <w:shd w:val="clear" w:fill="F5F5F5"/>
        <w:spacing w:before="80" w:after="80"/>
        <w:ind w:left="432"/>
      </w:pPr>
      <w:r>
        <w:rPr>
          <w:rFonts w:ascii="Consolas" w:hAnsi="Consolas" w:eastAsia="微软雅黑"/>
          <w:b w:val="0"/>
          <w:sz w:val="18"/>
        </w:rPr>
        <w:t>wenji@ubuntu:\~/xv6-labs-2021\$ git checkout net</w:t>
      </w:r>
    </w:p>
    <w:p w14:paraId="5321562F">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kernel/e1000.c</w:t>
      </w:r>
      <w:r>
        <w:rPr>
          <w:rFonts w:ascii="微软雅黑" w:hAnsi="微软雅黑" w:eastAsia="微软雅黑"/>
          <w:b w:val="0"/>
          <w:sz w:val="21"/>
        </w:rPr>
        <w:t xml:space="preserve"> 中实现 </w:t>
      </w:r>
      <w:r>
        <w:rPr>
          <w:rFonts w:ascii="Consolas" w:hAnsi="Consolas" w:eastAsia="微软雅黑"/>
          <w:b w:val="0"/>
          <w:color w:val="8B0000"/>
          <w:sz w:val="21"/>
        </w:rPr>
        <w:t>e1000_init()</w:t>
      </w:r>
      <w:r>
        <w:rPr>
          <w:rFonts w:ascii="微软雅黑" w:hAnsi="微软雅黑" w:eastAsia="微软雅黑"/>
          <w:b w:val="0"/>
          <w:sz w:val="21"/>
        </w:rPr>
        <w:t>，初始化 E1000 网卡，配置接收和发送描述符环。</w:t>
      </w:r>
    </w:p>
    <w:p w14:paraId="687A7939">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e1000_recv()</w:t>
      </w:r>
      <w:r>
        <w:rPr>
          <w:rFonts w:ascii="微软雅黑" w:hAnsi="微软雅黑" w:eastAsia="微软雅黑"/>
          <w:b w:val="0"/>
          <w:sz w:val="21"/>
        </w:rPr>
        <w:t>，从接收描述符环中读取接收到的数据包，传递给网络协议栈。</w:t>
      </w:r>
    </w:p>
    <w:p w14:paraId="3F3F34B1">
      <w:pPr>
        <w:pStyle w:val="14"/>
        <w:ind w:left="360"/>
      </w:pPr>
      <w:r>
        <w:rPr>
          <w:rFonts w:ascii="微软雅黑" w:hAnsi="微软雅黑" w:eastAsia="微软雅黑"/>
          <w:b w:val="0"/>
          <w:sz w:val="21"/>
        </w:rPr>
        <w:t xml:space="preserve">实现 </w:t>
      </w:r>
      <w:r>
        <w:rPr>
          <w:rFonts w:ascii="Consolas" w:hAnsi="Consolas" w:eastAsia="微软雅黑"/>
          <w:b w:val="0"/>
          <w:color w:val="8B0000"/>
          <w:sz w:val="21"/>
        </w:rPr>
        <w:t>e1000_transmit()</w:t>
      </w:r>
      <w:r>
        <w:rPr>
          <w:rFonts w:ascii="微软雅黑" w:hAnsi="微软雅黑" w:eastAsia="微软雅黑"/>
          <w:b w:val="0"/>
          <w:sz w:val="21"/>
        </w:rPr>
        <w:t>，将数据包放入发送描述符环，通知网卡发送。</w:t>
      </w:r>
    </w:p>
    <w:p w14:paraId="0D73F392">
      <w:pPr>
        <w:pStyle w:val="14"/>
        <w:ind w:left="360"/>
      </w:pPr>
      <w:r>
        <w:rPr>
          <w:rFonts w:ascii="微软雅黑" w:hAnsi="微软雅黑" w:eastAsia="微软雅黑"/>
          <w:b w:val="0"/>
          <w:sz w:val="21"/>
        </w:rPr>
        <w:t>使用互斥锁保护描述符环的并发访问。</w:t>
      </w:r>
    </w:p>
    <w:p w14:paraId="52BD541D">
      <w:pPr>
        <w:spacing w:after="120" w:line="312" w:lineRule="auto"/>
      </w:pPr>
      <w:r>
        <w:rPr>
          <w:rFonts w:ascii="微软雅黑" w:hAnsi="微软雅黑" w:eastAsia="微软雅黑"/>
          <w:b w:val="0"/>
          <w:sz w:val="21"/>
        </w:rPr>
        <w:t>运行测试：</w:t>
      </w:r>
    </w:p>
    <w:p w14:paraId="5A4447D8">
      <w:pPr>
        <w:shd w:val="clear" w:fill="F5F5F5"/>
        <w:spacing w:before="80" w:after="80"/>
        <w:ind w:left="432"/>
      </w:pPr>
      <w:r>
        <w:rPr>
          <w:rFonts w:ascii="Consolas" w:hAnsi="Consolas" w:eastAsia="微软雅黑"/>
          <w:b w:val="0"/>
          <w:sz w:val="18"/>
        </w:rPr>
        <w:t>wenji@ubuntu:\~\$ tcpdump -XXnr packets.pcap</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ARP Request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IP/UDP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nettests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nettests: ping: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nettests: single process: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nettests: multi-process: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nettests: DNS: OK</w:t>
      </w:r>
    </w:p>
    <w:p w14:paraId="41E3CC0B">
      <w:pPr>
        <w:pStyle w:val="5"/>
      </w:pPr>
      <w:bookmarkStart w:id="41" w:name="_Toc7382"/>
      <w:r>
        <w:rPr>
          <w:rFonts w:ascii="微软雅黑" w:hAnsi="微软雅黑" w:eastAsia="微软雅黑"/>
        </w:rPr>
        <w:t>实验中遇到的问题和解决方法</w:t>
      </w:r>
      <w:bookmarkEnd w:id="41"/>
    </w:p>
    <w:p w14:paraId="276FF7F8">
      <w:pPr>
        <w:pStyle w:val="14"/>
        <w:ind w:left="360"/>
      </w:pPr>
      <w:r>
        <w:rPr>
          <w:rFonts w:ascii="微软雅黑" w:hAnsi="微软雅黑" w:eastAsia="微软雅黑"/>
          <w:b/>
          <w:sz w:val="21"/>
        </w:rPr>
        <w:t>寄存器配置错误</w:t>
      </w:r>
      <w:r>
        <w:rPr>
          <w:rFonts w:ascii="微软雅黑" w:hAnsi="微软雅黑" w:eastAsia="微软雅黑"/>
          <w:b w:val="0"/>
          <w:sz w:val="21"/>
        </w:rPr>
        <w:t>：在初始化和操作 E1000 设备时，寄存器的配置可能会出现问题。需要按照 E1000 软件开发手册中的指导，正确配置寄存器。</w:t>
      </w:r>
    </w:p>
    <w:p w14:paraId="1E8FFCF3">
      <w:pPr>
        <w:pStyle w:val="14"/>
        <w:ind w:left="360"/>
      </w:pPr>
      <w:r>
        <w:rPr>
          <w:rFonts w:ascii="微软雅黑" w:hAnsi="微软雅黑" w:eastAsia="微软雅黑"/>
          <w:b/>
          <w:sz w:val="21"/>
        </w:rPr>
        <w:t>并发访问问题</w:t>
      </w:r>
      <w:r>
        <w:rPr>
          <w:rFonts w:ascii="微软雅黑" w:hAnsi="微软雅黑" w:eastAsia="微软雅黑"/>
          <w:b w:val="0"/>
          <w:sz w:val="21"/>
        </w:rPr>
        <w:t xml:space="preserve">：如果多个进程或线程同时访问 E1000 设备，可能会出现竞争条件。使用互斥锁等同步机制，确保只有一个进程或线程能够访问设备。在使用锁的时候，遇到了 release 出错的问题，反复检查后尽管锁已经确保成对出现，但仍然出现问题。后来删除了在 </w:t>
      </w:r>
      <w:r>
        <w:rPr>
          <w:rFonts w:ascii="Consolas" w:hAnsi="Consolas" w:eastAsia="微软雅黑"/>
          <w:b w:val="0"/>
          <w:color w:val="8B0000"/>
          <w:sz w:val="21"/>
        </w:rPr>
        <w:t>e1000_recv</w:t>
      </w:r>
      <w:r>
        <w:rPr>
          <w:rFonts w:ascii="微软雅黑" w:hAnsi="微软雅黑" w:eastAsia="微软雅黑"/>
          <w:b w:val="0"/>
          <w:sz w:val="21"/>
        </w:rPr>
        <w:t xml:space="preserve"> 函数中的这对锁，消除了这个错误。</w:t>
      </w:r>
    </w:p>
    <w:p w14:paraId="6584DE9F">
      <w:pPr>
        <w:pStyle w:val="5"/>
      </w:pPr>
      <w:bookmarkStart w:id="42" w:name="_Toc13834"/>
      <w:r>
        <w:rPr>
          <w:rFonts w:ascii="微软雅黑" w:hAnsi="微软雅黑" w:eastAsia="微软雅黑"/>
        </w:rPr>
        <w:t>实验心得</w:t>
      </w:r>
      <w:bookmarkEnd w:id="42"/>
    </w:p>
    <w:p w14:paraId="5FA4D204">
      <w:pPr>
        <w:spacing w:after="120" w:line="312" w:lineRule="auto"/>
      </w:pPr>
      <w:r>
        <w:rPr>
          <w:rFonts w:ascii="微软雅黑" w:hAnsi="微软雅黑" w:eastAsia="微软雅黑"/>
          <w:b w:val="0"/>
          <w:sz w:val="21"/>
        </w:rPr>
        <w:t xml:space="preserve">net 实验是我遇到环境问题最多的一个实验。在 QEMU 10.2 下，E1000 网卡的模拟与旧版本略有差异，特别是在描述符环的初始化顺序上。我在实现 </w:t>
      </w:r>
      <w:r>
        <w:rPr>
          <w:rFonts w:ascii="Consolas" w:hAnsi="Consolas" w:eastAsia="微软雅黑"/>
          <w:b w:val="0"/>
          <w:color w:val="8B0000"/>
          <w:sz w:val="21"/>
        </w:rPr>
        <w:t>e1000_recv</w:t>
      </w:r>
      <w:r>
        <w:rPr>
          <w:rFonts w:ascii="微软雅黑" w:hAnsi="微软雅黑" w:eastAsia="微软雅黑"/>
          <w:b w:val="0"/>
          <w:sz w:val="21"/>
        </w:rPr>
        <w:t xml:space="preserve"> 时遇到了一个隐蔽的死锁问题：在接收路径中获取锁后，某些错误路径没有正确释放锁。通过仔细审查所有的 acquire/release 配对，最终解决了这个问题。这个实验让我深刻理解了设备驱动中锁的使用原则 —— 锁的获取和释放必须在所有代码路径上严格配对，包括错误处理路径。</w:t>
      </w:r>
    </w:p>
    <w:p w14:paraId="522271BA">
      <w:pPr>
        <w:pStyle w:val="5"/>
      </w:pPr>
      <w:bookmarkStart w:id="43" w:name="_Toc5782"/>
      <w:r>
        <w:rPr>
          <w:rFonts w:ascii="微软雅黑" w:hAnsi="微软雅黑" w:eastAsia="微软雅黑"/>
        </w:rPr>
        <w:t>Lab 7 测试结果</w:t>
      </w:r>
      <w:bookmarkEnd w:id="43"/>
    </w:p>
    <w:p w14:paraId="6306CEE2">
      <w:pPr>
        <w:shd w:val="clear" w:fill="F5F5F5"/>
        <w:spacing w:before="80" w:after="80"/>
        <w:ind w:left="432"/>
      </w:pPr>
      <w:r>
        <w:rPr>
          <w:rFonts w:ascii="Consolas" w:hAnsi="Consolas" w:eastAsia="微软雅黑"/>
          <w:b w:val="0"/>
          <w:sz w:val="18"/>
        </w:rPr>
        <w:t>\== Test running nettests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nettests: ping: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nettests: single process: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nettests: multi-process: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nettests: DNS: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100/100</w:t>
      </w:r>
    </w:p>
    <w:p w14:paraId="161559FF">
      <w:pPr>
        <w:spacing w:after="120" w:line="312" w:lineRule="auto"/>
      </w:pPr>
    </w:p>
    <w:p w14:paraId="4D9A1691">
      <w:pPr>
        <w:pStyle w:val="4"/>
      </w:pPr>
      <w:bookmarkStart w:id="44" w:name="_Toc7534"/>
      <w:r>
        <w:rPr>
          <w:rFonts w:ascii="微软雅黑" w:hAnsi="微软雅黑" w:eastAsia="微软雅黑"/>
        </w:rPr>
        <w:t>Lab 8: Locks</w:t>
      </w:r>
      <w:bookmarkEnd w:id="44"/>
    </w:p>
    <w:p w14:paraId="535C4C2E">
      <w:pPr>
        <w:pStyle w:val="5"/>
      </w:pPr>
      <w:bookmarkStart w:id="45" w:name="_Toc18591"/>
      <w:r>
        <w:rPr>
          <w:rFonts w:ascii="微软雅黑" w:hAnsi="微软雅黑" w:eastAsia="微软雅黑"/>
        </w:rPr>
        <w:t>概述</w:t>
      </w:r>
      <w:bookmarkEnd w:id="45"/>
    </w:p>
    <w:p w14:paraId="2F7B40FB">
      <w:pPr>
        <w:spacing w:after="120" w:line="312" w:lineRule="auto"/>
      </w:pPr>
      <w:r>
        <w:rPr>
          <w:rFonts w:ascii="微软雅黑" w:hAnsi="微软雅黑" w:eastAsia="微软雅黑"/>
          <w:b w:val="0"/>
          <w:sz w:val="21"/>
        </w:rPr>
        <w:t>本实验将探索多核环境下的锁竞争问题，通过优化内存分配器和缓冲区缓存来减少锁竞争，提高系统性能。</w:t>
      </w:r>
    </w:p>
    <w:p w14:paraId="01781397">
      <w:pPr>
        <w:spacing w:after="120" w:line="312" w:lineRule="auto"/>
      </w:pPr>
      <w:r>
        <w:rPr>
          <w:rFonts w:ascii="微软雅黑" w:hAnsi="微软雅黑" w:eastAsia="微软雅黑"/>
          <w:b w:val="0"/>
          <w:sz w:val="21"/>
        </w:rPr>
        <w:t>切换到 lock 分支：</w:t>
      </w:r>
    </w:p>
    <w:p w14:paraId="165737A2">
      <w:pPr>
        <w:shd w:val="clear" w:fill="F5F5F5"/>
        <w:spacing w:before="80" w:after="80"/>
        <w:ind w:left="432"/>
      </w:pPr>
      <w:r>
        <w:rPr>
          <w:rFonts w:ascii="Consolas" w:hAnsi="Consolas" w:eastAsia="微软雅黑"/>
          <w:b w:val="0"/>
          <w:sz w:val="18"/>
        </w:rPr>
        <w:t>wenji@ubuntu:\~/xv6-labs-2021\$ git checkout lock</w:t>
      </w:r>
    </w:p>
    <w:p w14:paraId="39A44983">
      <w:pPr>
        <w:pStyle w:val="5"/>
      </w:pPr>
      <w:bookmarkStart w:id="46" w:name="_Toc7246"/>
      <w:r>
        <w:rPr>
          <w:rFonts w:ascii="微软雅黑" w:hAnsi="微软雅黑" w:eastAsia="微软雅黑"/>
        </w:rPr>
        <w:t>Memory allocator</w:t>
      </w:r>
      <w:bookmarkEnd w:id="46"/>
    </w:p>
    <w:p w14:paraId="6E7D6EBB">
      <w:pPr>
        <w:pStyle w:val="6"/>
      </w:pPr>
      <w:r>
        <w:rPr>
          <w:rFonts w:ascii="微软雅黑" w:hAnsi="微软雅黑" w:eastAsia="微软雅黑"/>
        </w:rPr>
        <w:t>实验目的</w:t>
      </w:r>
    </w:p>
    <w:p w14:paraId="5A07F1EB">
      <w:pPr>
        <w:spacing w:after="120" w:line="312" w:lineRule="auto"/>
      </w:pPr>
      <w:r>
        <w:rPr>
          <w:rFonts w:ascii="微软雅黑" w:hAnsi="微软雅黑" w:eastAsia="微软雅黑"/>
          <w:b w:val="0"/>
          <w:sz w:val="21"/>
        </w:rPr>
        <w:t xml:space="preserve">优化内核内存分配器，减少多核环境下的锁竞争。原始实现中所有 CPU 共享一个 </w:t>
      </w:r>
      <w:r>
        <w:rPr>
          <w:rFonts w:ascii="Consolas" w:hAnsi="Consolas" w:eastAsia="微软雅黑"/>
          <w:b w:val="0"/>
          <w:color w:val="8B0000"/>
          <w:sz w:val="21"/>
        </w:rPr>
        <w:t>kmem</w:t>
      </w:r>
      <w:r>
        <w:rPr>
          <w:rFonts w:ascii="微软雅黑" w:hAnsi="微软雅黑" w:eastAsia="微软雅黑"/>
          <w:b w:val="0"/>
          <w:sz w:val="21"/>
        </w:rPr>
        <w:t xml:space="preserve"> 锁，在频繁分配和释放内存时会导致严重的锁竞争。通过实现 per-CPU 空闲链表和页面借用机制来解决这个问题。</w:t>
      </w:r>
    </w:p>
    <w:p w14:paraId="15DD5340">
      <w:pPr>
        <w:pStyle w:val="6"/>
      </w:pPr>
      <w:r>
        <w:rPr>
          <w:rFonts w:ascii="微软雅黑" w:hAnsi="微软雅黑" w:eastAsia="微软雅黑"/>
        </w:rPr>
        <w:t>实验步骤</w:t>
      </w:r>
    </w:p>
    <w:p w14:paraId="1D4653F6">
      <w:pPr>
        <w:pStyle w:val="14"/>
        <w:ind w:left="360"/>
      </w:pPr>
      <w:r>
        <w:rPr>
          <w:rFonts w:ascii="微软雅黑" w:hAnsi="微软雅黑" w:eastAsia="微软雅黑"/>
          <w:b w:val="0"/>
          <w:sz w:val="21"/>
        </w:rPr>
        <w:t>阅读并理解实验的背景和要求，了解现有内存分配器的问题，即锁竞争导致的性能问题。</w:t>
      </w:r>
    </w:p>
    <w:p w14:paraId="3E669EB5">
      <w:pPr>
        <w:pStyle w:val="14"/>
        <w:ind w:left="360"/>
      </w:pPr>
      <w:r>
        <w:rPr>
          <w:rFonts w:ascii="微软雅黑" w:hAnsi="微软雅黑" w:eastAsia="微软雅黑"/>
          <w:b w:val="0"/>
          <w:sz w:val="21"/>
        </w:rPr>
        <w:t xml:space="preserve">在实验开始之前，运行 </w:t>
      </w:r>
      <w:r>
        <w:rPr>
          <w:rFonts w:ascii="Consolas" w:hAnsi="Consolas" w:eastAsia="微软雅黑"/>
          <w:b w:val="0"/>
          <w:color w:val="8B0000"/>
          <w:sz w:val="21"/>
        </w:rPr>
        <w:t>kalloctest</w:t>
      </w:r>
      <w:r>
        <w:rPr>
          <w:rFonts w:ascii="微软雅黑" w:hAnsi="微软雅黑" w:eastAsia="微软雅黑"/>
          <w:b w:val="0"/>
          <w:sz w:val="21"/>
        </w:rPr>
        <w:t xml:space="preserve"> 测试，观察优化前的锁竞争情况：</w:t>
      </w:r>
    </w:p>
    <w:p w14:paraId="727189FA">
      <w:pPr>
        <w:shd w:val="clear" w:fill="F5F5F5"/>
        <w:spacing w:before="80" w:after="80"/>
        <w:ind w:left="432"/>
      </w:pPr>
      <w:r>
        <w:rPr>
          <w:rFonts w:ascii="Consolas" w:hAnsi="Consolas" w:eastAsia="微软雅黑"/>
          <w:b w:val="0"/>
          <w:sz w:val="18"/>
        </w:rPr>
        <w:t>\$ kalloctest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start test1</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高锁竞争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test1 done (优化前)</w:t>
      </w:r>
    </w:p>
    <w:p w14:paraId="7602D02C">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kernel/kalloc.c</w:t>
      </w:r>
      <w:r>
        <w:rPr>
          <w:rFonts w:ascii="微软雅黑" w:hAnsi="微软雅黑" w:eastAsia="微软雅黑"/>
          <w:b w:val="0"/>
          <w:sz w:val="21"/>
        </w:rPr>
        <w:t xml:space="preserve"> 中为每个 CPU 定义独立的空闲链表（per-CPU freelist）。</w:t>
      </w:r>
    </w:p>
    <w:p w14:paraId="61F4578A">
      <w:pPr>
        <w:pStyle w:val="14"/>
        <w:ind w:left="360"/>
      </w:pPr>
      <w:r>
        <w:rPr>
          <w:rFonts w:ascii="微软雅黑" w:hAnsi="微软雅黑" w:eastAsia="微软雅黑"/>
          <w:b w:val="0"/>
          <w:sz w:val="21"/>
        </w:rPr>
        <w:t>实现页面借用机制：当某个 CPU 的空闲链表为空时，从其他 CPU 的空闲链表中批量借用页面。</w:t>
      </w:r>
    </w:p>
    <w:p w14:paraId="47E36EC5">
      <w:pPr>
        <w:pStyle w:val="14"/>
        <w:ind w:left="360"/>
      </w:pPr>
      <w:r>
        <w:rPr>
          <w:rFonts w:ascii="微软雅黑" w:hAnsi="微软雅黑" w:eastAsia="微软雅黑"/>
          <w:b w:val="0"/>
          <w:sz w:val="21"/>
        </w:rPr>
        <w:t>测试不同的借用页面数量（1024/2048/4096），观察性能差异。</w:t>
      </w:r>
    </w:p>
    <w:p w14:paraId="6474F9A0">
      <w:pPr>
        <w:pStyle w:val="14"/>
        <w:ind w:left="360"/>
      </w:pPr>
      <w:r>
        <w:rPr>
          <w:rFonts w:ascii="微软雅黑" w:hAnsi="微软雅黑" w:eastAsia="微软雅黑"/>
          <w:b w:val="0"/>
          <w:sz w:val="21"/>
        </w:rPr>
        <w:t xml:space="preserve">运行 </w:t>
      </w:r>
      <w:r>
        <w:rPr>
          <w:rFonts w:ascii="Consolas" w:hAnsi="Consolas" w:eastAsia="微软雅黑"/>
          <w:b w:val="0"/>
          <w:color w:val="8B0000"/>
          <w:sz w:val="21"/>
        </w:rPr>
        <w:t>usertests sbrkmuch</w:t>
      </w:r>
      <w:r>
        <w:rPr>
          <w:rFonts w:ascii="微软雅黑" w:hAnsi="微软雅黑" w:eastAsia="微软雅黑"/>
          <w:b w:val="0"/>
          <w:sz w:val="21"/>
        </w:rPr>
        <w:t xml:space="preserve"> 测试，确保内存分配器仍然能够正确分配所有内存。</w:t>
      </w:r>
    </w:p>
    <w:p w14:paraId="2D01EE78">
      <w:pPr>
        <w:pStyle w:val="14"/>
        <w:ind w:left="360"/>
      </w:pPr>
      <w:r>
        <w:rPr>
          <w:rFonts w:ascii="微软雅黑" w:hAnsi="微软雅黑" w:eastAsia="微软雅黑"/>
          <w:b w:val="0"/>
          <w:sz w:val="21"/>
        </w:rPr>
        <w:t xml:space="preserve">运行 </w:t>
      </w:r>
      <w:r>
        <w:rPr>
          <w:rFonts w:ascii="Consolas" w:hAnsi="Consolas" w:eastAsia="微软雅黑"/>
          <w:b w:val="0"/>
          <w:color w:val="8B0000"/>
          <w:sz w:val="21"/>
        </w:rPr>
        <w:t>usertests</w:t>
      </w:r>
      <w:r>
        <w:rPr>
          <w:rFonts w:ascii="微软雅黑" w:hAnsi="微软雅黑" w:eastAsia="微软雅黑"/>
          <w:b w:val="0"/>
          <w:sz w:val="21"/>
        </w:rPr>
        <w:t xml:space="preserve"> 测试，确保所有的用户测试都通过。</w:t>
      </w:r>
    </w:p>
    <w:p w14:paraId="4C93AC7A">
      <w:pPr>
        <w:spacing w:after="120" w:line="312" w:lineRule="auto"/>
      </w:pPr>
      <w:r>
        <w:rPr>
          <w:rFonts w:ascii="微软雅黑" w:hAnsi="微软雅黑" w:eastAsia="微软雅黑"/>
          <w:b w:val="0"/>
          <w:sz w:val="21"/>
        </w:rPr>
        <w:t>运行测试：</w:t>
      </w:r>
    </w:p>
    <w:p w14:paraId="6E899149">
      <w:pPr>
        <w:shd w:val="clear" w:fill="F5F5F5"/>
        <w:spacing w:before="80" w:after="80"/>
        <w:ind w:left="432"/>
      </w:pPr>
      <w:r>
        <w:rPr>
          <w:rFonts w:ascii="Consolas" w:hAnsi="Consolas" w:eastAsia="微软雅黑"/>
          <w:b w:val="0"/>
          <w:sz w:val="18"/>
        </w:rPr>
        <w:t>\$ kalloctest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kalloctest: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kalloctest: test2: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kalloctest: sbrkmuch: OK</w:t>
      </w:r>
    </w:p>
    <w:p w14:paraId="2722069C">
      <w:pPr>
        <w:pStyle w:val="6"/>
      </w:pPr>
      <w:r>
        <w:rPr>
          <w:rFonts w:ascii="微软雅黑" w:hAnsi="微软雅黑" w:eastAsia="微软雅黑"/>
        </w:rPr>
        <w:t>实验中遇到的问题和解决方法</w:t>
      </w:r>
    </w:p>
    <w:p w14:paraId="5DEA6649">
      <w:pPr>
        <w:spacing w:after="120" w:line="312" w:lineRule="auto"/>
      </w:pPr>
      <w:r>
        <w:rPr>
          <w:rFonts w:ascii="微软雅黑" w:hAnsi="微软雅黑" w:eastAsia="微软雅黑"/>
          <w:b w:val="0"/>
          <w:sz w:val="21"/>
        </w:rPr>
        <w:t>在借出页面最大数量为 1024、2048、4096 的情况下分别测试，可以观察到结果的差异。选择适当的页面数值需要平衡锁竞争和性能之间的关系。较小的外借页面数值可能减少了锁竞争，但可能会牺牲性能；较大的数值则可能增加单次借用的开销。</w:t>
      </w:r>
    </w:p>
    <w:p w14:paraId="3F031AD6">
      <w:pPr>
        <w:pStyle w:val="6"/>
      </w:pPr>
      <w:r>
        <w:rPr>
          <w:rFonts w:ascii="微软雅黑" w:hAnsi="微软雅黑" w:eastAsia="微软雅黑"/>
        </w:rPr>
        <w:t>实验心得</w:t>
      </w:r>
    </w:p>
    <w:p w14:paraId="6672998E">
      <w:pPr>
        <w:spacing w:after="120" w:line="312" w:lineRule="auto"/>
      </w:pPr>
      <w:r>
        <w:rPr>
          <w:rFonts w:ascii="微软雅黑" w:hAnsi="微软雅黑" w:eastAsia="微软雅黑"/>
          <w:b w:val="0"/>
          <w:sz w:val="21"/>
        </w:rPr>
        <w:t>kalloctest 实验让我直观看到了锁竞争对多核系统性能的影响。优化前，所有 CPU 共享一个 kmem 锁，在 kalloctest 的 test1 中可以观察到严重的锁竞争。通过实现 per-CPU freelist 和页面借用机制，锁竞争显著减少。最有价值的收获是理解了 "借用" 页面的设计 —— 当某个 CPU 的 freelist 为空时，可以从其他 CPU 的 freelist 批量借用页面，而不是每次都去抢全局锁。在实验中我还测试了不同的借用页面数量（1024/2048/4096），发现需要在锁竞争和内存利用率之间找到平衡。</w:t>
      </w:r>
    </w:p>
    <w:p w14:paraId="2981BB0F">
      <w:pPr>
        <w:pStyle w:val="5"/>
      </w:pPr>
      <w:bookmarkStart w:id="47" w:name="_Toc9262"/>
      <w:r>
        <w:rPr>
          <w:rFonts w:ascii="微软雅黑" w:hAnsi="微软雅黑" w:eastAsia="微软雅黑"/>
        </w:rPr>
        <w:t>Buffer cache</w:t>
      </w:r>
      <w:bookmarkEnd w:id="47"/>
    </w:p>
    <w:p w14:paraId="4B05F4E5">
      <w:pPr>
        <w:pStyle w:val="6"/>
      </w:pPr>
      <w:r>
        <w:rPr>
          <w:rFonts w:ascii="微软雅黑" w:hAnsi="微软雅黑" w:eastAsia="微软雅黑"/>
        </w:rPr>
        <w:t>实验目的</w:t>
      </w:r>
    </w:p>
    <w:p w14:paraId="01AF0CD8">
      <w:pPr>
        <w:spacing w:after="120" w:line="312" w:lineRule="auto"/>
      </w:pPr>
      <w:r>
        <w:rPr>
          <w:rFonts w:ascii="微软雅黑" w:hAnsi="微软雅黑" w:eastAsia="微软雅黑"/>
          <w:b w:val="0"/>
          <w:sz w:val="21"/>
        </w:rPr>
        <w:t>优化缓冲区缓存（buffer cache），减少锁竞争。原始实现中所有缓冲区共享一个全局锁，通过哈希分桶锁来减少竞争。</w:t>
      </w:r>
    </w:p>
    <w:p w14:paraId="0A0C05E4">
      <w:pPr>
        <w:pStyle w:val="6"/>
      </w:pPr>
      <w:r>
        <w:rPr>
          <w:rFonts w:ascii="微软雅黑" w:hAnsi="微软雅黑" w:eastAsia="微软雅黑"/>
        </w:rPr>
        <w:t>实验步骤</w:t>
      </w:r>
    </w:p>
    <w:p w14:paraId="6354674B">
      <w:pPr>
        <w:pStyle w:val="14"/>
        <w:ind w:left="360"/>
      </w:pPr>
      <w:r>
        <w:rPr>
          <w:rFonts w:ascii="微软雅黑" w:hAnsi="微软雅黑" w:eastAsia="微软雅黑"/>
          <w:b w:val="0"/>
          <w:sz w:val="21"/>
        </w:rPr>
        <w:t>理解 Buffer Cache 的结构，包括缓存的大小、缓存块的管理方式以及数据结构等。</w:t>
      </w:r>
    </w:p>
    <w:p w14:paraId="67E70855">
      <w:pPr>
        <w:pStyle w:val="14"/>
        <w:ind w:left="360"/>
      </w:pPr>
      <w:r>
        <w:rPr>
          <w:rFonts w:ascii="微软雅黑" w:hAnsi="微软雅黑" w:eastAsia="微软雅黑"/>
          <w:b w:val="0"/>
          <w:sz w:val="21"/>
        </w:rPr>
        <w:t>实验要求的功能涵盖了从缓存的获取、写入到缓存的释放等多个方面。</w:t>
      </w:r>
    </w:p>
    <w:p w14:paraId="097D1051">
      <w:pPr>
        <w:pStyle w:val="14"/>
        <w:ind w:left="360"/>
      </w:pPr>
      <w:r>
        <w:rPr>
          <w:rFonts w:ascii="微软雅黑" w:hAnsi="微软雅黑" w:eastAsia="微软雅黑"/>
          <w:b w:val="0"/>
          <w:sz w:val="21"/>
        </w:rPr>
        <w:t>通过哈希函数将缓冲区映射到不同的分桶中，可以减少对整个缓冲区数组的搜索。</w:t>
      </w:r>
    </w:p>
    <w:p w14:paraId="1C6F320B">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kernel/bio.c</w:t>
      </w:r>
      <w:r>
        <w:rPr>
          <w:rFonts w:ascii="微软雅黑" w:hAnsi="微软雅黑" w:eastAsia="微软雅黑"/>
          <w:b w:val="0"/>
          <w:sz w:val="21"/>
        </w:rPr>
        <w:t xml:space="preserve"> 中将全局 </w:t>
      </w:r>
      <w:r>
        <w:rPr>
          <w:rFonts w:ascii="Consolas" w:hAnsi="Consolas" w:eastAsia="微软雅黑"/>
          <w:b w:val="0"/>
          <w:color w:val="8B0000"/>
          <w:sz w:val="21"/>
        </w:rPr>
        <w:t>bcache</w:t>
      </w:r>
      <w:r>
        <w:rPr>
          <w:rFonts w:ascii="微软雅黑" w:hAnsi="微软雅黑" w:eastAsia="微软雅黑"/>
          <w:b w:val="0"/>
          <w:sz w:val="21"/>
        </w:rPr>
        <w:t xml:space="preserve"> 锁改为分桶锁，每个哈希桶一个锁。</w:t>
      </w:r>
    </w:p>
    <w:p w14:paraId="1F52B53E">
      <w:pPr>
        <w:pStyle w:val="14"/>
        <w:ind w:left="360"/>
      </w:pPr>
      <w:r>
        <w:rPr>
          <w:rFonts w:ascii="微软雅黑" w:hAnsi="微软雅黑" w:eastAsia="微软雅黑"/>
          <w:b w:val="0"/>
          <w:sz w:val="21"/>
        </w:rPr>
        <w:t>使用时间戳（timestamp）记录最近使用时间，实现简单的 LRU 策略进行缓冲区回收。</w:t>
      </w:r>
    </w:p>
    <w:p w14:paraId="3D15969A">
      <w:pPr>
        <w:pStyle w:val="14"/>
        <w:ind w:left="360"/>
      </w:pPr>
      <w:r>
        <w:rPr>
          <w:rFonts w:ascii="微软雅黑" w:hAnsi="微软雅黑" w:eastAsia="微软雅黑"/>
          <w:b w:val="0"/>
          <w:sz w:val="21"/>
        </w:rPr>
        <w:t xml:space="preserve">运行 </w:t>
      </w:r>
      <w:r>
        <w:rPr>
          <w:rFonts w:ascii="Consolas" w:hAnsi="Consolas" w:eastAsia="微软雅黑"/>
          <w:b w:val="0"/>
          <w:color w:val="8B0000"/>
          <w:sz w:val="21"/>
        </w:rPr>
        <w:t>bcachetest</w:t>
      </w:r>
      <w:r>
        <w:rPr>
          <w:rFonts w:ascii="微软雅黑" w:hAnsi="微软雅黑" w:eastAsia="微软雅黑"/>
          <w:b w:val="0"/>
          <w:sz w:val="21"/>
        </w:rPr>
        <w:t xml:space="preserve"> 测试，验证优化前后的性能差异。</w:t>
      </w:r>
    </w:p>
    <w:p w14:paraId="08319672">
      <w:pPr>
        <w:spacing w:after="120" w:line="312" w:lineRule="auto"/>
      </w:pPr>
      <w:r>
        <w:rPr>
          <w:rFonts w:ascii="微软雅黑" w:hAnsi="微软雅黑" w:eastAsia="微软雅黑"/>
          <w:b w:val="0"/>
          <w:sz w:val="21"/>
        </w:rPr>
        <w:t>运行测试：</w:t>
      </w:r>
    </w:p>
    <w:p w14:paraId="72226BB0">
      <w:pPr>
        <w:shd w:val="clear" w:fill="F5F5F5"/>
        <w:spacing w:before="80" w:after="80"/>
        <w:ind w:left="432"/>
      </w:pPr>
      <w:r>
        <w:rPr>
          <w:rFonts w:ascii="Consolas" w:hAnsi="Consolas" w:eastAsia="微软雅黑"/>
          <w:b w:val="0"/>
          <w:sz w:val="18"/>
        </w:rPr>
        <w:t>\# 优化前</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bcachetest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test0 start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锁竞争较高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test0 OK (优化前)</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优化后</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bcachetest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bcachetest: test0: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bcachetest: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(锁竞争显著降低)</w:t>
      </w:r>
    </w:p>
    <w:p w14:paraId="4790A533">
      <w:pPr>
        <w:pStyle w:val="6"/>
      </w:pPr>
      <w:r>
        <w:rPr>
          <w:rFonts w:ascii="微软雅黑" w:hAnsi="微软雅黑" w:eastAsia="微软雅黑"/>
        </w:rPr>
        <w:t>实验中遇到的问题和解决方法</w:t>
      </w:r>
    </w:p>
    <w:p w14:paraId="7A2F0BCF">
      <w:pPr>
        <w:spacing w:after="120" w:line="312" w:lineRule="auto"/>
      </w:pPr>
      <w:r>
        <w:rPr>
          <w:rFonts w:ascii="微软雅黑" w:hAnsi="微软雅黑" w:eastAsia="微软雅黑"/>
          <w:b w:val="0"/>
          <w:sz w:val="21"/>
        </w:rPr>
        <w:t xml:space="preserve">在实现时遇到的最大挑战是缓冲区的回收逻辑 —— 当所有缓冲区都被占用时，需要选择一个合适的缓冲区回收。通过使用时间戳记录最近使用时间，实现了简单的 LRU 策略。后来发现，这和 </w:t>
      </w:r>
      <w:r>
        <w:rPr>
          <w:rFonts w:ascii="Consolas" w:hAnsi="Consolas" w:eastAsia="微软雅黑"/>
          <w:b w:val="0"/>
          <w:color w:val="8B0000"/>
          <w:sz w:val="21"/>
        </w:rPr>
        <w:t>kernel/param.h</w:t>
      </w:r>
      <w:r>
        <w:rPr>
          <w:rFonts w:ascii="微软雅黑" w:hAnsi="微软雅黑" w:eastAsia="微软雅黑"/>
          <w:b w:val="0"/>
          <w:sz w:val="21"/>
        </w:rPr>
        <w:t xml:space="preserve"> 中的文件系统的大小（以块为单位计算）相关。</w:t>
      </w:r>
    </w:p>
    <w:p w14:paraId="4D805B44">
      <w:pPr>
        <w:pStyle w:val="6"/>
      </w:pPr>
      <w:r>
        <w:rPr>
          <w:rFonts w:ascii="微软雅黑" w:hAnsi="微软雅黑" w:eastAsia="微软雅黑"/>
        </w:rPr>
        <w:t>实验心得</w:t>
      </w:r>
    </w:p>
    <w:p w14:paraId="511FD758">
      <w:pPr>
        <w:spacing w:after="120" w:line="312" w:lineRule="auto"/>
      </w:pPr>
      <w:r>
        <w:rPr>
          <w:rFonts w:ascii="微软雅黑" w:hAnsi="微软雅黑" w:eastAsia="微软雅黑"/>
          <w:b w:val="0"/>
          <w:sz w:val="21"/>
        </w:rPr>
        <w:t>bcache 实验让我深入理解了缓冲区缓存的设计。核心优化是将原来的全局 bcache 锁改为分桶锁，通过哈希函数将块号映射到不同的桶，减少锁竞争。我在实现时遇到的最大挑战是缓冲区的回收逻辑 —— 当所有缓冲区都被占用时，需要选择一个合适的缓冲区回收。通过使用时间戳（timestamp）记录最近使用时间，实现了简单的 LRU 策略。在 QEMU 多核环境下运行 bcachetest，可以清晰地看到优化前后锁竞争次数的显著差异，这让我对性能优化有了更直观的认识。</w:t>
      </w:r>
    </w:p>
    <w:p w14:paraId="4BAB3B79">
      <w:pPr>
        <w:pStyle w:val="6"/>
      </w:pPr>
      <w:r>
        <w:rPr>
          <w:rFonts w:ascii="微软雅黑" w:hAnsi="微软雅黑" w:eastAsia="微软雅黑"/>
        </w:rPr>
        <w:t>Lab 8 测试结果</w:t>
      </w:r>
    </w:p>
    <w:p w14:paraId="7E673BE6">
      <w:pPr>
        <w:shd w:val="clear" w:fill="F5F5F5"/>
        <w:spacing w:before="80" w:after="80"/>
        <w:ind w:left="432"/>
      </w:pPr>
      <w:r>
        <w:rPr>
          <w:rFonts w:ascii="Consolas" w:hAnsi="Consolas" w:eastAsia="微软雅黑"/>
          <w:b w:val="0"/>
          <w:sz w:val="18"/>
        </w:rPr>
        <w:t>\== Test running kalloctest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kalloctest: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kalloctest: test2: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kalloctest: sbrkmuch == kalloctest: sbrkmuch: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running bcachetest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bcachetest: test0: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bcachetest: test1: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140/140</w:t>
      </w:r>
    </w:p>
    <w:p w14:paraId="54E5ED1A">
      <w:pPr>
        <w:spacing w:after="120" w:line="312" w:lineRule="auto"/>
      </w:pPr>
    </w:p>
    <w:p w14:paraId="7BF9B600">
      <w:pPr>
        <w:pStyle w:val="4"/>
      </w:pPr>
      <w:bookmarkStart w:id="48" w:name="_Toc15286"/>
      <w:r>
        <w:rPr>
          <w:rFonts w:ascii="微软雅黑" w:hAnsi="微软雅黑" w:eastAsia="微软雅黑"/>
        </w:rPr>
        <w:t>Lab 9: File system</w:t>
      </w:r>
      <w:bookmarkEnd w:id="48"/>
    </w:p>
    <w:p w14:paraId="7D9F9836">
      <w:pPr>
        <w:pStyle w:val="5"/>
      </w:pPr>
      <w:bookmarkStart w:id="49" w:name="_Toc32726"/>
      <w:r>
        <w:rPr>
          <w:rFonts w:ascii="微软雅黑" w:hAnsi="微软雅黑" w:eastAsia="微软雅黑"/>
        </w:rPr>
        <w:t>概述</w:t>
      </w:r>
      <w:bookmarkEnd w:id="49"/>
    </w:p>
    <w:p w14:paraId="6943B785">
      <w:pPr>
        <w:spacing w:after="120" w:line="312" w:lineRule="auto"/>
      </w:pPr>
      <w:r>
        <w:rPr>
          <w:rFonts w:ascii="微软雅黑" w:hAnsi="微软雅黑" w:eastAsia="微软雅黑"/>
          <w:b w:val="0"/>
          <w:sz w:val="21"/>
        </w:rPr>
        <w:t>本实验将扩展 xv6 文件系统，支持更大的文件（通过二级间接块）和符号链接（软链接）。</w:t>
      </w:r>
    </w:p>
    <w:p w14:paraId="5754306B">
      <w:pPr>
        <w:spacing w:after="120" w:line="312" w:lineRule="auto"/>
      </w:pPr>
      <w:r>
        <w:rPr>
          <w:rFonts w:ascii="微软雅黑" w:hAnsi="微软雅黑" w:eastAsia="微软雅黑"/>
          <w:b w:val="0"/>
          <w:sz w:val="21"/>
        </w:rPr>
        <w:t>切换到 fs 分支：</w:t>
      </w:r>
    </w:p>
    <w:p w14:paraId="0DAD206F">
      <w:pPr>
        <w:shd w:val="clear" w:fill="F5F5F5"/>
        <w:spacing w:before="80" w:after="80"/>
        <w:ind w:left="432"/>
      </w:pPr>
      <w:r>
        <w:rPr>
          <w:rFonts w:ascii="Consolas" w:hAnsi="Consolas" w:eastAsia="微软雅黑"/>
          <w:b w:val="0"/>
          <w:sz w:val="18"/>
        </w:rPr>
        <w:t>wenji@ubuntu:\~/xv6-labs-2021\$ git checkout fs</w:t>
      </w:r>
    </w:p>
    <w:p w14:paraId="36EE2DAD">
      <w:pPr>
        <w:pStyle w:val="5"/>
      </w:pPr>
      <w:bookmarkStart w:id="50" w:name="_Toc2752"/>
      <w:r>
        <w:rPr>
          <w:rFonts w:ascii="微软雅黑" w:hAnsi="微软雅黑" w:eastAsia="微软雅黑"/>
        </w:rPr>
        <w:t>Large files</w:t>
      </w:r>
      <w:bookmarkEnd w:id="50"/>
    </w:p>
    <w:p w14:paraId="226528B5">
      <w:pPr>
        <w:pStyle w:val="6"/>
      </w:pPr>
      <w:r>
        <w:rPr>
          <w:rFonts w:ascii="微软雅黑" w:hAnsi="微软雅黑" w:eastAsia="微软雅黑"/>
        </w:rPr>
        <w:t>实验目的</w:t>
      </w:r>
    </w:p>
    <w:p w14:paraId="67F68441">
      <w:pPr>
        <w:spacing w:after="120" w:line="312" w:lineRule="auto"/>
      </w:pPr>
      <w:r>
        <w:rPr>
          <w:rFonts w:ascii="微软雅黑" w:hAnsi="微软雅黑" w:eastAsia="微软雅黑"/>
          <w:b w:val="0"/>
          <w:sz w:val="21"/>
        </w:rPr>
        <w:t>扩展 xv6 文件的最大大小。原始的 xv6 inode 只有 12 个直接块和 1 个一级间接块，最大文件大小限制在 268 个块。通过将一个直接块替换为二级间接块，最大文件大小扩展到 65803 个块。</w:t>
      </w:r>
    </w:p>
    <w:p w14:paraId="05BCF497">
      <w:pPr>
        <w:pStyle w:val="6"/>
      </w:pPr>
      <w:r>
        <w:rPr>
          <w:rFonts w:ascii="微软雅黑" w:hAnsi="微软雅黑" w:eastAsia="微软雅黑"/>
        </w:rPr>
        <w:t>实验步骤</w:t>
      </w:r>
    </w:p>
    <w:p w14:paraId="0D5C70CE">
      <w:pPr>
        <w:pStyle w:val="14"/>
        <w:ind w:left="360"/>
      </w:pPr>
      <w:r>
        <w:rPr>
          <w:rFonts w:ascii="微软雅黑" w:hAnsi="微软雅黑" w:eastAsia="微软雅黑"/>
          <w:b w:val="0"/>
          <w:sz w:val="21"/>
        </w:rPr>
        <w:t>在编写代码之前，阅读 xv6 book 中的 "第 8 章：文件系统"，并学习相应的代码。</w:t>
      </w:r>
    </w:p>
    <w:p w14:paraId="13781496">
      <w:pPr>
        <w:pStyle w:val="14"/>
        <w:ind w:left="360"/>
      </w:pPr>
      <w:r>
        <w:rPr>
          <w:rFonts w:ascii="微软雅黑" w:hAnsi="微软雅黑" w:eastAsia="微软雅黑"/>
          <w:b w:val="0"/>
          <w:sz w:val="21"/>
        </w:rPr>
        <w:t>理解原始 inode 的结构：12 个直接块 + 1 个一级间接块。</w:t>
      </w:r>
    </w:p>
    <w:p w14:paraId="4D017CD7">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kernel/fs.h</w:t>
      </w:r>
      <w:r>
        <w:rPr>
          <w:rFonts w:ascii="微软雅黑" w:hAnsi="微软雅黑" w:eastAsia="微软雅黑"/>
          <w:b w:val="0"/>
          <w:sz w:val="21"/>
        </w:rPr>
        <w:t xml:space="preserve"> 中修改宏定义，将 </w:t>
      </w:r>
      <w:r>
        <w:rPr>
          <w:rFonts w:ascii="Consolas" w:hAnsi="Consolas" w:eastAsia="微软雅黑"/>
          <w:b w:val="0"/>
          <w:color w:val="8B0000"/>
          <w:sz w:val="21"/>
        </w:rPr>
        <w:t>NDIRECT</w:t>
      </w:r>
      <w:r>
        <w:rPr>
          <w:rFonts w:ascii="微软雅黑" w:hAnsi="微软雅黑" w:eastAsia="微软雅黑"/>
          <w:b w:val="0"/>
          <w:sz w:val="21"/>
        </w:rPr>
        <w:t xml:space="preserve"> 从 12 改为 11，添加 </w:t>
      </w:r>
      <w:r>
        <w:rPr>
          <w:rFonts w:ascii="Consolas" w:hAnsi="Consolas" w:eastAsia="微软雅黑"/>
          <w:b w:val="0"/>
          <w:color w:val="8B0000"/>
          <w:sz w:val="21"/>
        </w:rPr>
        <w:t>NINDIRECT2</w:t>
      </w:r>
      <w:r>
        <w:rPr>
          <w:rFonts w:ascii="微软雅黑" w:hAnsi="微软雅黑" w:eastAsia="微软雅黑"/>
          <w:b w:val="0"/>
          <w:sz w:val="21"/>
        </w:rPr>
        <w:t xml:space="preserve"> 定义。</w:t>
      </w:r>
    </w:p>
    <w:p w14:paraId="5822F91E">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kernel/file.h</w:t>
      </w:r>
      <w:r>
        <w:rPr>
          <w:rFonts w:ascii="微软雅黑" w:hAnsi="微软雅黑" w:eastAsia="微软雅黑"/>
          <w:b w:val="0"/>
          <w:sz w:val="21"/>
        </w:rPr>
        <w:t xml:space="preserve"> 的 </w:t>
      </w:r>
      <w:r>
        <w:rPr>
          <w:rFonts w:ascii="Consolas" w:hAnsi="Consolas" w:eastAsia="微软雅黑"/>
          <w:b w:val="0"/>
          <w:color w:val="8B0000"/>
          <w:sz w:val="21"/>
        </w:rPr>
        <w:t>struct inode</w:t>
      </w:r>
      <w:r>
        <w:rPr>
          <w:rFonts w:ascii="微软雅黑" w:hAnsi="微软雅黑" w:eastAsia="微软雅黑"/>
          <w:b w:val="0"/>
          <w:sz w:val="21"/>
        </w:rPr>
        <w:t xml:space="preserve"> 中，将 </w:t>
      </w:r>
      <w:r>
        <w:rPr>
          <w:rFonts w:ascii="Consolas" w:hAnsi="Consolas" w:eastAsia="微软雅黑"/>
          <w:b w:val="0"/>
          <w:color w:val="8B0000"/>
          <w:sz w:val="21"/>
        </w:rPr>
        <w:t>addrs[13]</w:t>
      </w:r>
      <w:r>
        <w:rPr>
          <w:rFonts w:ascii="微软雅黑" w:hAnsi="微软雅黑" w:eastAsia="微软雅黑"/>
          <w:b w:val="0"/>
          <w:sz w:val="21"/>
        </w:rPr>
        <w:t xml:space="preserve"> 改为 </w:t>
      </w:r>
      <w:r>
        <w:rPr>
          <w:rFonts w:ascii="Consolas" w:hAnsi="Consolas" w:eastAsia="微软雅黑"/>
          <w:b w:val="0"/>
          <w:color w:val="8B0000"/>
          <w:sz w:val="21"/>
        </w:rPr>
        <w:t>addrs[14]</w:t>
      </w:r>
      <w:r>
        <w:rPr>
          <w:rFonts w:ascii="微软雅黑" w:hAnsi="微软雅黑" w:eastAsia="微软雅黑"/>
          <w:b w:val="0"/>
          <w:sz w:val="21"/>
        </w:rPr>
        <w:t xml:space="preserve">，其中 </w:t>
      </w:r>
      <w:r>
        <w:rPr>
          <w:rFonts w:ascii="Consolas" w:hAnsi="Consolas" w:eastAsia="微软雅黑"/>
          <w:b w:val="0"/>
          <w:color w:val="8B0000"/>
          <w:sz w:val="21"/>
        </w:rPr>
        <w:t>addrs[11]</w:t>
      </w:r>
      <w:r>
        <w:rPr>
          <w:rFonts w:ascii="微软雅黑" w:hAnsi="微软雅黑" w:eastAsia="微软雅黑"/>
          <w:b w:val="0"/>
          <w:sz w:val="21"/>
        </w:rPr>
        <w:t xml:space="preserve"> 为二级间接块。</w:t>
      </w:r>
    </w:p>
    <w:p w14:paraId="25A8E304">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kernel/fs.c</w:t>
      </w:r>
      <w:r>
        <w:rPr>
          <w:rFonts w:ascii="微软雅黑" w:hAnsi="微软雅黑" w:eastAsia="微软雅黑"/>
          <w:b w:val="0"/>
          <w:sz w:val="21"/>
        </w:rPr>
        <w:t xml:space="preserve"> 的 </w:t>
      </w:r>
      <w:r>
        <w:rPr>
          <w:rFonts w:ascii="Consolas" w:hAnsi="Consolas" w:eastAsia="微软雅黑"/>
          <w:b w:val="0"/>
          <w:color w:val="8B0000"/>
          <w:sz w:val="21"/>
        </w:rPr>
        <w:t>bmap()</w:t>
      </w:r>
      <w:r>
        <w:rPr>
          <w:rFonts w:ascii="微软雅黑" w:hAnsi="微软雅黑" w:eastAsia="微软雅黑"/>
          <w:b w:val="0"/>
          <w:sz w:val="21"/>
        </w:rPr>
        <w:t xml:space="preserve"> 函数中，添加二级间接块的处理逻辑。</w:t>
      </w:r>
    </w:p>
    <w:p w14:paraId="2B3EB7D8">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kernel/fs.c</w:t>
      </w:r>
      <w:r>
        <w:rPr>
          <w:rFonts w:ascii="微软雅黑" w:hAnsi="微软雅黑" w:eastAsia="微软雅黑"/>
          <w:b w:val="0"/>
          <w:sz w:val="21"/>
        </w:rPr>
        <w:t xml:space="preserve"> 的 </w:t>
      </w:r>
      <w:r>
        <w:rPr>
          <w:rFonts w:ascii="Consolas" w:hAnsi="Consolas" w:eastAsia="微软雅黑"/>
          <w:b w:val="0"/>
          <w:color w:val="8B0000"/>
          <w:sz w:val="21"/>
        </w:rPr>
        <w:t>itrunc()</w:t>
      </w:r>
      <w:r>
        <w:rPr>
          <w:rFonts w:ascii="微软雅黑" w:hAnsi="微软雅黑" w:eastAsia="微软雅黑"/>
          <w:b w:val="0"/>
          <w:sz w:val="21"/>
        </w:rPr>
        <w:t xml:space="preserve"> 函数中，添加释放二级间接块的逻辑。</w:t>
      </w:r>
    </w:p>
    <w:p w14:paraId="68B6A732">
      <w:pPr>
        <w:spacing w:after="120" w:line="312" w:lineRule="auto"/>
      </w:pPr>
      <w:r>
        <w:rPr>
          <w:rFonts w:ascii="微软雅黑" w:hAnsi="微软雅黑" w:eastAsia="微软雅黑"/>
          <w:b w:val="0"/>
          <w:sz w:val="21"/>
        </w:rPr>
        <w:t>运行测试：</w:t>
      </w:r>
    </w:p>
    <w:p w14:paraId="5E854E0B">
      <w:pPr>
        <w:shd w:val="clear" w:fill="F5F5F5"/>
        <w:spacing w:before="80" w:after="80"/>
        <w:ind w:left="432"/>
      </w:pPr>
      <w:r>
        <w:rPr>
          <w:rFonts w:ascii="Consolas" w:hAnsi="Consolas" w:eastAsia="微软雅黑"/>
          <w:b w:val="0"/>
          <w:sz w:val="18"/>
        </w:rPr>
        <w:t>\$ bigfile</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wrote 65803 blocks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usertests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usertests: all tests: OK</w:t>
      </w:r>
    </w:p>
    <w:p w14:paraId="33A7593D">
      <w:pPr>
        <w:pStyle w:val="6"/>
      </w:pPr>
      <w:r>
        <w:rPr>
          <w:rFonts w:ascii="微软雅黑" w:hAnsi="微软雅黑" w:eastAsia="微软雅黑"/>
        </w:rPr>
        <w:t>实验中遇到的问题和解决方法</w:t>
      </w:r>
    </w:p>
    <w:p w14:paraId="57A8BF17">
      <w:pPr>
        <w:spacing w:after="120" w:line="312" w:lineRule="auto"/>
      </w:pPr>
      <w:r>
        <w:rPr>
          <w:rFonts w:ascii="微软雅黑" w:hAnsi="微软雅黑" w:eastAsia="微软雅黑"/>
          <w:b w:val="0"/>
          <w:sz w:val="21"/>
        </w:rPr>
        <w:t>阅读并理解原始代码时，最初的难点是理解 xv6 文件系统的数据结构，包括 inode 结构、块地址数组等。通过阅读代码注释、文档并且查阅相关资料，逐步理解了这些概念。根据 inode 结构图，便可以顺利修改宏定义，创造出新的二级索引，扩大可存储量。</w:t>
      </w:r>
    </w:p>
    <w:p w14:paraId="20005E47">
      <w:pPr>
        <w:pStyle w:val="6"/>
      </w:pPr>
      <w:r>
        <w:rPr>
          <w:rFonts w:ascii="微软雅黑" w:hAnsi="微软雅黑" w:eastAsia="微软雅黑"/>
        </w:rPr>
        <w:t>实验心得</w:t>
      </w:r>
    </w:p>
    <w:p w14:paraId="76A7CFD0">
      <w:pPr>
        <w:spacing w:after="120" w:line="312" w:lineRule="auto"/>
      </w:pPr>
      <w:r>
        <w:rPr>
          <w:rFonts w:ascii="微软雅黑" w:hAnsi="微软雅黑" w:eastAsia="微软雅黑"/>
          <w:b w:val="0"/>
          <w:sz w:val="21"/>
        </w:rPr>
        <w:t>bigfile 实验让我理解了文件系统中索引节点的设计。xv6 原始的 inode 只有 12 个直接块和 1 个一级间接块，最大文件大小限制在 268 个块。通过将一个直接块替换为二级间接块，最大文件大小扩展到了 65803 个块。在新环境下运行 bigfile 测试需要约 221 秒（比原文档描述的时间长，因为 QEMU 10.2 的磁盘 I/O 模拟较慢），但最终成功输出了 'wrote 65803 blocks'。这个实验让我理解了多级索引的设计思想 —— 用少量的元数据开销换取指数级的容量增长。</w:t>
      </w:r>
    </w:p>
    <w:p w14:paraId="585B52AF">
      <w:pPr>
        <w:pStyle w:val="5"/>
      </w:pPr>
      <w:bookmarkStart w:id="51" w:name="_Toc15825"/>
      <w:r>
        <w:rPr>
          <w:rFonts w:ascii="微软雅黑" w:hAnsi="微软雅黑" w:eastAsia="微软雅黑"/>
        </w:rPr>
        <w:t>Symbolic links</w:t>
      </w:r>
      <w:bookmarkEnd w:id="51"/>
    </w:p>
    <w:p w14:paraId="5165E9C4">
      <w:pPr>
        <w:pStyle w:val="6"/>
      </w:pPr>
      <w:r>
        <w:rPr>
          <w:rFonts w:ascii="微软雅黑" w:hAnsi="微软雅黑" w:eastAsia="微软雅黑"/>
        </w:rPr>
        <w:t>实验目的</w:t>
      </w:r>
    </w:p>
    <w:p w14:paraId="0735075C">
      <w:pPr>
        <w:spacing w:after="120" w:line="312" w:lineRule="auto"/>
      </w:pPr>
      <w:r>
        <w:rPr>
          <w:rFonts w:ascii="微软雅黑" w:hAnsi="微软雅黑" w:eastAsia="微软雅黑"/>
          <w:b w:val="0"/>
          <w:sz w:val="21"/>
        </w:rPr>
        <w:t>实现符号链接（软链接）支持，使 xv6 能够创建和解析指向其他文件的符号链接。</w:t>
      </w:r>
    </w:p>
    <w:p w14:paraId="6F9D0CDB">
      <w:pPr>
        <w:pStyle w:val="6"/>
      </w:pPr>
      <w:r>
        <w:rPr>
          <w:rFonts w:ascii="微软雅黑" w:hAnsi="微软雅黑" w:eastAsia="微软雅黑"/>
        </w:rPr>
        <w:t>实验步骤</w:t>
      </w:r>
    </w:p>
    <w:p w14:paraId="6E296952">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kernel/stat.h</w:t>
      </w:r>
      <w:r>
        <w:rPr>
          <w:rFonts w:ascii="微软雅黑" w:hAnsi="微软雅黑" w:eastAsia="微软雅黑"/>
          <w:b w:val="0"/>
          <w:sz w:val="21"/>
        </w:rPr>
        <w:t xml:space="preserve"> 中添加 </w:t>
      </w:r>
      <w:r>
        <w:rPr>
          <w:rFonts w:ascii="Consolas" w:hAnsi="Consolas" w:eastAsia="微软雅黑"/>
          <w:b w:val="0"/>
          <w:color w:val="8B0000"/>
          <w:sz w:val="21"/>
        </w:rPr>
        <w:t>T_SYMLINK</w:t>
      </w:r>
      <w:r>
        <w:rPr>
          <w:rFonts w:ascii="微软雅黑" w:hAnsi="微软雅黑" w:eastAsia="微软雅黑"/>
          <w:b w:val="0"/>
          <w:sz w:val="21"/>
        </w:rPr>
        <w:t xml:space="preserve"> 文件类型。</w:t>
      </w:r>
    </w:p>
    <w:p w14:paraId="1BB3EB4D">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kernel/sysfile.c</w:t>
      </w:r>
      <w:r>
        <w:rPr>
          <w:rFonts w:ascii="微软雅黑" w:hAnsi="微软雅黑" w:eastAsia="微软雅黑"/>
          <w:b w:val="0"/>
          <w:sz w:val="21"/>
        </w:rPr>
        <w:t xml:space="preserve"> 中实现 </w:t>
      </w:r>
      <w:r>
        <w:rPr>
          <w:rFonts w:ascii="Consolas" w:hAnsi="Consolas" w:eastAsia="微软雅黑"/>
          <w:b w:val="0"/>
          <w:color w:val="8B0000"/>
          <w:sz w:val="21"/>
        </w:rPr>
        <w:t>sys_symlink()</w:t>
      </w:r>
      <w:r>
        <w:rPr>
          <w:rFonts w:ascii="微软雅黑" w:hAnsi="微软雅黑" w:eastAsia="微软雅黑"/>
          <w:b w:val="0"/>
          <w:sz w:val="21"/>
        </w:rPr>
        <w:t>：</w:t>
      </w:r>
    </w:p>
    <w:p w14:paraId="0C0C20D5">
      <w:pPr>
        <w:pStyle w:val="16"/>
        <w:ind w:left="360"/>
      </w:pPr>
      <w:r>
        <w:rPr>
          <w:rFonts w:ascii="微软雅黑" w:hAnsi="微软雅黑" w:eastAsia="微软雅黑"/>
          <w:b w:val="0"/>
          <w:sz w:val="21"/>
        </w:rPr>
        <w:t xml:space="preserve">创建一个新的 inode，类型为 </w:t>
      </w:r>
      <w:r>
        <w:rPr>
          <w:rFonts w:ascii="Consolas" w:hAnsi="Consolas" w:eastAsia="微软雅黑"/>
          <w:b w:val="0"/>
          <w:color w:val="8B0000"/>
          <w:sz w:val="21"/>
        </w:rPr>
        <w:t>T_SYMLINK</w:t>
      </w:r>
      <w:r>
        <w:rPr>
          <w:rFonts w:ascii="微软雅黑" w:hAnsi="微软雅黑" w:eastAsia="微软雅黑"/>
          <w:b w:val="0"/>
          <w:sz w:val="21"/>
        </w:rPr>
        <w:t>。</w:t>
      </w:r>
    </w:p>
    <w:p w14:paraId="382D27A3">
      <w:pPr>
        <w:pStyle w:val="16"/>
        <w:ind w:left="360"/>
      </w:pPr>
      <w:r>
        <w:rPr>
          <w:rFonts w:ascii="微软雅黑" w:hAnsi="微软雅黑" w:eastAsia="微软雅黑"/>
          <w:b w:val="0"/>
          <w:sz w:val="21"/>
        </w:rPr>
        <w:t>将目标路径写入符号链接文件的内容中。</w:t>
      </w:r>
    </w:p>
    <w:p w14:paraId="613191A3">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kernel/sysfile.c</w:t>
      </w:r>
      <w:r>
        <w:rPr>
          <w:rFonts w:ascii="微软雅黑" w:hAnsi="微软雅黑" w:eastAsia="微软雅黑"/>
          <w:b w:val="0"/>
          <w:sz w:val="21"/>
        </w:rPr>
        <w:t xml:space="preserve"> 的 </w:t>
      </w:r>
      <w:r>
        <w:rPr>
          <w:rFonts w:ascii="Consolas" w:hAnsi="Consolas" w:eastAsia="微软雅黑"/>
          <w:b w:val="0"/>
          <w:color w:val="8B0000"/>
          <w:sz w:val="21"/>
        </w:rPr>
        <w:t>sys_open()</w:t>
      </w:r>
      <w:r>
        <w:rPr>
          <w:rFonts w:ascii="微软雅黑" w:hAnsi="微软雅黑" w:eastAsia="微软雅黑"/>
          <w:b w:val="0"/>
          <w:sz w:val="21"/>
        </w:rPr>
        <w:t xml:space="preserve"> 中添加符号链接解析逻辑：</w:t>
      </w:r>
    </w:p>
    <w:p w14:paraId="0E82CE97">
      <w:pPr>
        <w:pStyle w:val="16"/>
        <w:ind w:left="360"/>
      </w:pPr>
      <w:r>
        <w:rPr>
          <w:rFonts w:ascii="微软雅黑" w:hAnsi="微软雅黑" w:eastAsia="微软雅黑"/>
          <w:b w:val="0"/>
          <w:sz w:val="21"/>
        </w:rPr>
        <w:t>当打开的文件是符号链接时，读取其内容（目标路径）。</w:t>
      </w:r>
    </w:p>
    <w:p w14:paraId="170CD0AA">
      <w:pPr>
        <w:pStyle w:val="16"/>
        <w:ind w:left="360"/>
      </w:pPr>
      <w:r>
        <w:rPr>
          <w:rFonts w:ascii="微软雅黑" w:hAnsi="微软雅黑" w:eastAsia="微软雅黑"/>
          <w:b w:val="0"/>
          <w:sz w:val="21"/>
        </w:rPr>
        <w:t>递归解析符号链接，直到到达非符号链接的文件。</w:t>
      </w:r>
    </w:p>
    <w:p w14:paraId="23960442">
      <w:pPr>
        <w:pStyle w:val="16"/>
        <w:ind w:left="360"/>
      </w:pPr>
      <w:r>
        <w:rPr>
          <w:rFonts w:ascii="微软雅黑" w:hAnsi="微软雅黑" w:eastAsia="微软雅黑"/>
          <w:b w:val="0"/>
          <w:sz w:val="21"/>
        </w:rPr>
        <w:t>处理循环引用的情况（通过限制递归深度）。</w:t>
      </w:r>
    </w:p>
    <w:p w14:paraId="7BA139DF">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kernel/fcntl.h</w:t>
      </w:r>
      <w:r>
        <w:rPr>
          <w:rFonts w:ascii="微软雅黑" w:hAnsi="微软雅黑" w:eastAsia="微软雅黑"/>
          <w:b w:val="0"/>
          <w:sz w:val="21"/>
        </w:rPr>
        <w:t xml:space="preserve"> 中添加 </w:t>
      </w:r>
      <w:r>
        <w:rPr>
          <w:rFonts w:ascii="Consolas" w:hAnsi="Consolas" w:eastAsia="微软雅黑"/>
          <w:b w:val="0"/>
          <w:color w:val="8B0000"/>
          <w:sz w:val="21"/>
        </w:rPr>
        <w:t>O_NOFOLLOW</w:t>
      </w:r>
      <w:r>
        <w:rPr>
          <w:rFonts w:ascii="微软雅黑" w:hAnsi="微软雅黑" w:eastAsia="微软雅黑"/>
          <w:b w:val="0"/>
          <w:sz w:val="21"/>
        </w:rPr>
        <w:t xml:space="preserve"> 标志，用于打开符号链接本身而不解析。</w:t>
      </w:r>
    </w:p>
    <w:p w14:paraId="41F8DEA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user/usys.pl</w:t>
      </w:r>
      <w:r>
        <w:rPr>
          <w:rFonts w:ascii="微软雅黑" w:hAnsi="微软雅黑" w:eastAsia="微软雅黑"/>
          <w:b w:val="0"/>
          <w:sz w:val="21"/>
        </w:rPr>
        <w:t xml:space="preserve"> 中添加 </w:t>
      </w:r>
      <w:r>
        <w:rPr>
          <w:rFonts w:ascii="Consolas" w:hAnsi="Consolas" w:eastAsia="微软雅黑"/>
          <w:b w:val="0"/>
          <w:color w:val="8B0000"/>
          <w:sz w:val="21"/>
        </w:rPr>
        <w:t>entry("symlink")</w:t>
      </w:r>
      <w:r>
        <w:rPr>
          <w:rFonts w:ascii="微软雅黑" w:hAnsi="微软雅黑" w:eastAsia="微软雅黑"/>
          <w:b w:val="0"/>
          <w:sz w:val="21"/>
        </w:rPr>
        <w:t>。</w:t>
      </w:r>
    </w:p>
    <w:p w14:paraId="05127BDC">
      <w:pPr>
        <w:spacing w:after="120" w:line="312" w:lineRule="auto"/>
      </w:pPr>
      <w:r>
        <w:rPr>
          <w:rFonts w:ascii="微软雅黑" w:hAnsi="微软雅黑" w:eastAsia="微软雅黑"/>
          <w:b w:val="0"/>
          <w:sz w:val="21"/>
        </w:rPr>
        <w:t>运行测试：</w:t>
      </w:r>
    </w:p>
    <w:p w14:paraId="439A5912">
      <w:pPr>
        <w:shd w:val="clear" w:fill="F5F5F5"/>
        <w:spacing w:before="80" w:after="80"/>
        <w:ind w:left="432"/>
      </w:pPr>
      <w:r>
        <w:rPr>
          <w:rFonts w:ascii="Consolas" w:hAnsi="Consolas" w:eastAsia="微软雅黑"/>
          <w:b w:val="0"/>
          <w:sz w:val="18"/>
        </w:rPr>
        <w:t>\$ symlinktest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symlinktest: symlinks: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symlinktest: concurrent symlinks: OK</w:t>
      </w:r>
    </w:p>
    <w:p w14:paraId="3F832F93">
      <w:pPr>
        <w:pStyle w:val="6"/>
      </w:pPr>
      <w:r>
        <w:rPr>
          <w:rFonts w:ascii="微软雅黑" w:hAnsi="微软雅黑" w:eastAsia="微软雅黑"/>
        </w:rPr>
        <w:t>实验中遇到的问题和解决方法</w:t>
      </w:r>
    </w:p>
    <w:p w14:paraId="610F18DD">
      <w:pPr>
        <w:spacing w:after="120" w:line="312" w:lineRule="auto"/>
      </w:pPr>
      <w:r>
        <w:rPr>
          <w:rFonts w:ascii="微软雅黑" w:hAnsi="微软雅黑" w:eastAsia="微软雅黑"/>
          <w:b w:val="0"/>
          <w:sz w:val="21"/>
        </w:rPr>
        <w:t xml:space="preserve">符号链接文件本身也需要占用 inode，但它的类型是 </w:t>
      </w:r>
      <w:r>
        <w:rPr>
          <w:rFonts w:ascii="Consolas" w:hAnsi="Consolas" w:eastAsia="微软雅黑"/>
          <w:b w:val="0"/>
          <w:color w:val="8B0000"/>
          <w:sz w:val="21"/>
        </w:rPr>
        <w:t>T_SYMLINK</w:t>
      </w:r>
      <w:r>
        <w:rPr>
          <w:rFonts w:ascii="微软雅黑" w:hAnsi="微软雅黑" w:eastAsia="微软雅黑"/>
          <w:b w:val="0"/>
          <w:sz w:val="21"/>
        </w:rPr>
        <w:t xml:space="preserve"> 而不是 </w:t>
      </w:r>
      <w:r>
        <w:rPr>
          <w:rFonts w:ascii="Consolas" w:hAnsi="Consolas" w:eastAsia="微软雅黑"/>
          <w:b w:val="0"/>
          <w:color w:val="8B0000"/>
          <w:sz w:val="21"/>
        </w:rPr>
        <w:t>T_FILE</w:t>
      </w:r>
      <w:r>
        <w:rPr>
          <w:rFonts w:ascii="微软雅黑" w:hAnsi="微软雅黑" w:eastAsia="微软雅黑"/>
          <w:b w:val="0"/>
          <w:sz w:val="21"/>
        </w:rPr>
        <w:t xml:space="preserve">。通过仔细处理 </w:t>
      </w:r>
      <w:r>
        <w:rPr>
          <w:rFonts w:ascii="Consolas" w:hAnsi="Consolas" w:eastAsia="微软雅黑"/>
          <w:b w:val="0"/>
          <w:color w:val="8B0000"/>
          <w:sz w:val="21"/>
        </w:rPr>
        <w:t>namex</w:t>
      </w:r>
      <w:r>
        <w:rPr>
          <w:rFonts w:ascii="微软雅黑" w:hAnsi="微软雅黑" w:eastAsia="微软雅黑"/>
          <w:b w:val="0"/>
          <w:sz w:val="21"/>
        </w:rPr>
        <w:t xml:space="preserve"> 函数中的类型判断，最终实现了正确的符号链接解析。在递归解析时需要处理循环引用，通过限制递归深度来避免无限循环。</w:t>
      </w:r>
    </w:p>
    <w:p w14:paraId="4A5F6023">
      <w:pPr>
        <w:pStyle w:val="6"/>
      </w:pPr>
      <w:r>
        <w:rPr>
          <w:rFonts w:ascii="微软雅黑" w:hAnsi="微软雅黑" w:eastAsia="微软雅黑"/>
        </w:rPr>
        <w:t>实验心得</w:t>
      </w:r>
    </w:p>
    <w:p w14:paraId="5A719308">
      <w:pPr>
        <w:spacing w:after="120" w:line="312" w:lineRule="auto"/>
      </w:pPr>
      <w:r>
        <w:rPr>
          <w:rFonts w:ascii="微软雅黑" w:hAnsi="微软雅黑" w:eastAsia="微软雅黑"/>
          <w:b w:val="0"/>
          <w:sz w:val="21"/>
        </w:rPr>
        <w:t xml:space="preserve">symlink 实验让我掌握了符号链接的实现机制。与硬链接不同，符号链接是一个独立的文件，其内容存储着目标文件的路径。在实现 </w:t>
      </w:r>
      <w:r>
        <w:rPr>
          <w:rFonts w:ascii="Consolas" w:hAnsi="Consolas" w:eastAsia="微软雅黑"/>
          <w:b w:val="0"/>
          <w:color w:val="8B0000"/>
          <w:sz w:val="21"/>
        </w:rPr>
        <w:t>sys_open</w:t>
      </w:r>
      <w:r>
        <w:rPr>
          <w:rFonts w:ascii="微软雅黑" w:hAnsi="微软雅黑" w:eastAsia="微软雅黑"/>
          <w:b w:val="0"/>
          <w:sz w:val="21"/>
        </w:rPr>
        <w:t xml:space="preserve"> 时，需要递归解析符号链接，同时要处理循环引用的情况（通过限制递归深度）。我在实现时遇到了一个有趣的问题：符号链接文件本身也需要占用 inode，但它的类型是 </w:t>
      </w:r>
      <w:r>
        <w:rPr>
          <w:rFonts w:ascii="Consolas" w:hAnsi="Consolas" w:eastAsia="微软雅黑"/>
          <w:b w:val="0"/>
          <w:color w:val="8B0000"/>
          <w:sz w:val="21"/>
        </w:rPr>
        <w:t>T_SYMLINK</w:t>
      </w:r>
      <w:r>
        <w:rPr>
          <w:rFonts w:ascii="微软雅黑" w:hAnsi="微软雅黑" w:eastAsia="微软雅黑"/>
          <w:b w:val="0"/>
          <w:sz w:val="21"/>
        </w:rPr>
        <w:t xml:space="preserve"> 而不是 </w:t>
      </w:r>
      <w:r>
        <w:rPr>
          <w:rFonts w:ascii="Consolas" w:hAnsi="Consolas" w:eastAsia="微软雅黑"/>
          <w:b w:val="0"/>
          <w:color w:val="8B0000"/>
          <w:sz w:val="21"/>
        </w:rPr>
        <w:t>T_FILE</w:t>
      </w:r>
      <w:r>
        <w:rPr>
          <w:rFonts w:ascii="微软雅黑" w:hAnsi="微软雅黑" w:eastAsia="微软雅黑"/>
          <w:b w:val="0"/>
          <w:sz w:val="21"/>
        </w:rPr>
        <w:t xml:space="preserve">。通过仔细处理 </w:t>
      </w:r>
      <w:r>
        <w:rPr>
          <w:rFonts w:ascii="Consolas" w:hAnsi="Consolas" w:eastAsia="微软雅黑"/>
          <w:b w:val="0"/>
          <w:color w:val="8B0000"/>
          <w:sz w:val="21"/>
        </w:rPr>
        <w:t>namex</w:t>
      </w:r>
      <w:r>
        <w:rPr>
          <w:rFonts w:ascii="微软雅黑" w:hAnsi="微软雅黑" w:eastAsia="微软雅黑"/>
          <w:b w:val="0"/>
          <w:sz w:val="21"/>
        </w:rPr>
        <w:t xml:space="preserve"> 函数中的类型判断，最终实现了正确的符号链接解析。这个实验让我理解了 VFS 层中不同文件类型的统一处理方式。</w:t>
      </w:r>
    </w:p>
    <w:p w14:paraId="3AA83265">
      <w:pPr>
        <w:pStyle w:val="6"/>
      </w:pPr>
      <w:r>
        <w:rPr>
          <w:rFonts w:ascii="微软雅黑" w:hAnsi="微软雅黑" w:eastAsia="微软雅黑"/>
        </w:rPr>
        <w:t>Lab 9 测试结果</w:t>
      </w:r>
    </w:p>
    <w:p w14:paraId="134B2DB8">
      <w:pPr>
        <w:shd w:val="clear" w:fill="F5F5F5"/>
        <w:spacing w:before="80" w:after="80"/>
        <w:ind w:left="432"/>
      </w:pPr>
      <w:r>
        <w:rPr>
          <w:rFonts w:ascii="Consolas" w:hAnsi="Consolas" w:eastAsia="微软雅黑"/>
          <w:b w:val="0"/>
          <w:sz w:val="18"/>
        </w:rPr>
        <w:t>\== Test running bigfile == wrote 65803 blocks</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running symlinktest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symlinktest: symlinks: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symlinktest: concurrent symlinks: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100/100</w:t>
      </w:r>
    </w:p>
    <w:p w14:paraId="0435FBA4">
      <w:pPr>
        <w:spacing w:after="120" w:line="312" w:lineRule="auto"/>
      </w:pPr>
    </w:p>
    <w:p w14:paraId="757BD243">
      <w:pPr>
        <w:pStyle w:val="4"/>
      </w:pPr>
      <w:bookmarkStart w:id="52" w:name="_Toc23582"/>
      <w:r>
        <w:rPr>
          <w:rFonts w:ascii="微软雅黑" w:hAnsi="微软雅黑" w:eastAsia="微软雅黑"/>
        </w:rPr>
        <w:t>Lab 10: mmap</w:t>
      </w:r>
      <w:bookmarkEnd w:id="52"/>
    </w:p>
    <w:p w14:paraId="72BB2A30">
      <w:pPr>
        <w:pStyle w:val="5"/>
      </w:pPr>
      <w:bookmarkStart w:id="53" w:name="_Toc486"/>
      <w:r>
        <w:rPr>
          <w:rFonts w:ascii="微软雅黑" w:hAnsi="微软雅黑" w:eastAsia="微软雅黑"/>
        </w:rPr>
        <w:t>实验目的</w:t>
      </w:r>
      <w:bookmarkEnd w:id="53"/>
    </w:p>
    <w:p w14:paraId="21F4924D">
      <w:pPr>
        <w:spacing w:after="120" w:line="312" w:lineRule="auto"/>
      </w:pPr>
      <w:r>
        <w:rPr>
          <w:rFonts w:ascii="微软雅黑" w:hAnsi="微软雅黑" w:eastAsia="微软雅黑"/>
          <w:b w:val="0"/>
          <w:sz w:val="21"/>
        </w:rPr>
        <w:t xml:space="preserve">实现 </w:t>
      </w:r>
      <w:r>
        <w:rPr>
          <w:rFonts w:ascii="Consolas" w:hAnsi="Consolas" w:eastAsia="微软雅黑"/>
          <w:b w:val="0"/>
          <w:color w:val="8B0000"/>
          <w:sz w:val="21"/>
        </w:rPr>
        <w:t>mmap</w:t>
      </w:r>
      <w:r>
        <w:rPr>
          <w:rFonts w:ascii="微软雅黑" w:hAnsi="微软雅黑" w:eastAsia="微软雅黑"/>
          <w:b w:val="0"/>
          <w:sz w:val="21"/>
        </w:rPr>
        <w:t xml:space="preserve"> 和 </w:t>
      </w:r>
      <w:r>
        <w:rPr>
          <w:rFonts w:ascii="Consolas" w:hAnsi="Consolas" w:eastAsia="微软雅黑"/>
          <w:b w:val="0"/>
          <w:color w:val="8B0000"/>
          <w:sz w:val="21"/>
        </w:rPr>
        <w:t>munmap</w:t>
      </w:r>
      <w:r>
        <w:rPr>
          <w:rFonts w:ascii="微软雅黑" w:hAnsi="微软雅黑" w:eastAsia="微软雅黑"/>
          <w:b w:val="0"/>
          <w:sz w:val="21"/>
        </w:rPr>
        <w:t xml:space="preserve"> 系统调用，支持内存映射文件。通过将文件映射到进程的虚拟地址空间，使用户程序可以像访问内存一样访问文件内容，支持延迟分配（lazy allocation）和写时复制（COW）。</w:t>
      </w:r>
    </w:p>
    <w:p w14:paraId="47A1F8DF">
      <w:pPr>
        <w:pStyle w:val="5"/>
      </w:pPr>
      <w:bookmarkStart w:id="54" w:name="_Toc22767"/>
      <w:r>
        <w:rPr>
          <w:rFonts w:ascii="微软雅黑" w:hAnsi="微软雅黑" w:eastAsia="微软雅黑"/>
        </w:rPr>
        <w:t>实验步骤</w:t>
      </w:r>
      <w:bookmarkEnd w:id="54"/>
    </w:p>
    <w:p w14:paraId="37D60428">
      <w:pPr>
        <w:pStyle w:val="14"/>
        <w:ind w:left="360"/>
      </w:pPr>
      <w:r>
        <w:rPr>
          <w:rFonts w:ascii="微软雅黑" w:hAnsi="微软雅黑" w:eastAsia="微软雅黑"/>
          <w:b w:val="0"/>
          <w:sz w:val="21"/>
        </w:rPr>
        <w:t>切换到 mmap 分支：</w:t>
      </w:r>
    </w:p>
    <w:p w14:paraId="6A3C24FB">
      <w:pPr>
        <w:shd w:val="clear" w:fill="F5F5F5"/>
        <w:spacing w:before="80" w:after="80"/>
        <w:ind w:left="432"/>
      </w:pPr>
      <w:r>
        <w:rPr>
          <w:rFonts w:ascii="Consolas" w:hAnsi="Consolas" w:eastAsia="微软雅黑"/>
          <w:b w:val="0"/>
          <w:sz w:val="18"/>
        </w:rPr>
        <w:t>wenji@ubuntu:\~/xv6-labs-2021\$ git checkout mmap</w:t>
      </w:r>
    </w:p>
    <w:p w14:paraId="2A5C7441">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kernel/proc.h</w:t>
      </w:r>
      <w:r>
        <w:rPr>
          <w:rFonts w:ascii="微软雅黑" w:hAnsi="微软雅黑" w:eastAsia="微软雅黑"/>
          <w:b w:val="0"/>
          <w:sz w:val="21"/>
        </w:rPr>
        <w:t xml:space="preserve"> 的 </w:t>
      </w:r>
      <w:r>
        <w:rPr>
          <w:rFonts w:ascii="Consolas" w:hAnsi="Consolas" w:eastAsia="微软雅黑"/>
          <w:b w:val="0"/>
          <w:color w:val="8B0000"/>
          <w:sz w:val="21"/>
        </w:rPr>
        <w:t>struct proc</w:t>
      </w:r>
      <w:r>
        <w:rPr>
          <w:rFonts w:ascii="微软雅黑" w:hAnsi="微软雅黑" w:eastAsia="微软雅黑"/>
          <w:b w:val="0"/>
          <w:sz w:val="21"/>
        </w:rPr>
        <w:t xml:space="preserve"> 中定义相关字段，用于跟踪进程的内存映射区域（VMA）。</w:t>
      </w:r>
    </w:p>
    <w:p w14:paraId="5B2E89A1">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kernel/sysfile.c</w:t>
      </w:r>
      <w:r>
        <w:rPr>
          <w:rFonts w:ascii="微软雅黑" w:hAnsi="微软雅黑" w:eastAsia="微软雅黑"/>
          <w:b w:val="0"/>
          <w:sz w:val="21"/>
        </w:rPr>
        <w:t xml:space="preserve"> 中实现 </w:t>
      </w:r>
      <w:r>
        <w:rPr>
          <w:rFonts w:ascii="Consolas" w:hAnsi="Consolas" w:eastAsia="微软雅黑"/>
          <w:b w:val="0"/>
          <w:color w:val="8B0000"/>
          <w:sz w:val="21"/>
        </w:rPr>
        <w:t>sys_mmap()</w:t>
      </w:r>
      <w:r>
        <w:rPr>
          <w:rFonts w:ascii="微软雅黑" w:hAnsi="微软雅黑" w:eastAsia="微软雅黑"/>
          <w:b w:val="0"/>
          <w:sz w:val="21"/>
        </w:rPr>
        <w:t>：</w:t>
      </w:r>
    </w:p>
    <w:p w14:paraId="46650AF1">
      <w:pPr>
        <w:pStyle w:val="16"/>
        <w:ind w:left="360"/>
      </w:pPr>
      <w:r>
        <w:rPr>
          <w:rFonts w:ascii="微软雅黑" w:hAnsi="微软雅黑" w:eastAsia="微软雅黑"/>
          <w:b w:val="0"/>
          <w:sz w:val="21"/>
        </w:rPr>
        <w:t>验证参数（文件描述符、长度、保护位、标志位、偏移量）。</w:t>
      </w:r>
    </w:p>
    <w:p w14:paraId="21DD5BF7">
      <w:pPr>
        <w:pStyle w:val="16"/>
        <w:ind w:left="360"/>
      </w:pPr>
      <w:r>
        <w:rPr>
          <w:rFonts w:ascii="微软雅黑" w:hAnsi="微软雅黑" w:eastAsia="微软雅黑"/>
          <w:b w:val="0"/>
          <w:sz w:val="21"/>
        </w:rPr>
        <w:t>检查 MAP\_SHARED 映射时文件必须可写。</w:t>
      </w:r>
    </w:p>
    <w:p w14:paraId="62275780">
      <w:pPr>
        <w:pStyle w:val="16"/>
        <w:ind w:left="360"/>
      </w:pPr>
      <w:r>
        <w:rPr>
          <w:rFonts w:ascii="微软雅黑" w:hAnsi="微软雅黑" w:eastAsia="微软雅黑"/>
          <w:b w:val="0"/>
          <w:sz w:val="21"/>
        </w:rPr>
        <w:t>在进程的虚拟地址空间中找到合适的映射区域。</w:t>
      </w:r>
    </w:p>
    <w:p w14:paraId="2ECD57E3">
      <w:pPr>
        <w:pStyle w:val="16"/>
        <w:ind w:left="360"/>
      </w:pPr>
      <w:r>
        <w:rPr>
          <w:rFonts w:ascii="微软雅黑" w:hAnsi="微软雅黑" w:eastAsia="微软雅黑"/>
          <w:b w:val="0"/>
          <w:sz w:val="21"/>
        </w:rPr>
        <w:t>记录 VMA 信息（起始地址、长度、保护位、标志位、文件指针、偏移量）。</w:t>
      </w:r>
    </w:p>
    <w:p w14:paraId="02047445">
      <w:pPr>
        <w:pStyle w:val="16"/>
        <w:ind w:left="360"/>
      </w:pPr>
      <w:r>
        <w:rPr>
          <w:rFonts w:ascii="微软雅黑" w:hAnsi="微软雅黑" w:eastAsia="微软雅黑"/>
          <w:b w:val="0"/>
          <w:sz w:val="21"/>
        </w:rPr>
        <w:t>不立即分配物理页面（延迟分配）。</w:t>
      </w:r>
    </w:p>
    <w:p w14:paraId="3B61F738">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kernel/trap.c</w:t>
      </w:r>
      <w:r>
        <w:rPr>
          <w:rFonts w:ascii="微软雅黑" w:hAnsi="微软雅黑" w:eastAsia="微软雅黑"/>
          <w:b w:val="0"/>
          <w:sz w:val="21"/>
        </w:rPr>
        <w:t xml:space="preserve"> 的 </w:t>
      </w:r>
      <w:r>
        <w:rPr>
          <w:rFonts w:ascii="Consolas" w:hAnsi="Consolas" w:eastAsia="微软雅黑"/>
          <w:b w:val="0"/>
          <w:color w:val="8B0000"/>
          <w:sz w:val="21"/>
        </w:rPr>
        <w:t>usertrap()</w:t>
      </w:r>
      <w:r>
        <w:rPr>
          <w:rFonts w:ascii="微软雅黑" w:hAnsi="微软雅黑" w:eastAsia="微软雅黑"/>
          <w:b w:val="0"/>
          <w:sz w:val="21"/>
        </w:rPr>
        <w:t xml:space="preserve"> 中处理页面故障：</w:t>
      </w:r>
    </w:p>
    <w:p w14:paraId="57E05B55">
      <w:pPr>
        <w:pStyle w:val="16"/>
        <w:ind w:left="360"/>
      </w:pPr>
      <w:r>
        <w:rPr>
          <w:rFonts w:ascii="微软雅黑" w:hAnsi="微软雅黑" w:eastAsia="微软雅黑"/>
          <w:b w:val="0"/>
          <w:sz w:val="21"/>
        </w:rPr>
        <w:t>当访问未映射的 mmap 区域时，动态分配页面。</w:t>
      </w:r>
    </w:p>
    <w:p w14:paraId="0D3C04A5">
      <w:pPr>
        <w:pStyle w:val="16"/>
        <w:ind w:left="360"/>
      </w:pPr>
      <w:r>
        <w:rPr>
          <w:rFonts w:ascii="微软雅黑" w:hAnsi="微软雅黑" w:eastAsia="微软雅黑"/>
          <w:b w:val="0"/>
          <w:sz w:val="21"/>
        </w:rPr>
        <w:t>从文件读取对应偏移量的数据到新分配的页面。</w:t>
      </w:r>
    </w:p>
    <w:p w14:paraId="18D7A743">
      <w:pPr>
        <w:pStyle w:val="16"/>
        <w:ind w:left="360"/>
      </w:pPr>
      <w:r>
        <w:rPr>
          <w:rFonts w:ascii="微软雅黑" w:hAnsi="微软雅黑" w:eastAsia="微软雅黑"/>
          <w:b w:val="0"/>
          <w:sz w:val="21"/>
        </w:rPr>
        <w:t>根据保护位设置页表项权限。</w:t>
      </w:r>
    </w:p>
    <w:p w14:paraId="31BF356A">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kernel/sysfile.c</w:t>
      </w:r>
      <w:r>
        <w:rPr>
          <w:rFonts w:ascii="微软雅黑" w:hAnsi="微软雅黑" w:eastAsia="微软雅黑"/>
          <w:b w:val="0"/>
          <w:sz w:val="21"/>
        </w:rPr>
        <w:t xml:space="preserve"> 中实现 </w:t>
      </w:r>
      <w:r>
        <w:rPr>
          <w:rFonts w:ascii="Consolas" w:hAnsi="Consolas" w:eastAsia="微软雅黑"/>
          <w:b w:val="0"/>
          <w:color w:val="8B0000"/>
          <w:sz w:val="21"/>
        </w:rPr>
        <w:t>sys_munmap()</w:t>
      </w:r>
      <w:r>
        <w:rPr>
          <w:rFonts w:ascii="微软雅黑" w:hAnsi="微软雅黑" w:eastAsia="微软雅黑"/>
          <w:b w:val="0"/>
          <w:sz w:val="21"/>
        </w:rPr>
        <w:t>：</w:t>
      </w:r>
    </w:p>
    <w:p w14:paraId="7EE6834F">
      <w:pPr>
        <w:pStyle w:val="16"/>
        <w:ind w:left="360"/>
      </w:pPr>
      <w:r>
        <w:rPr>
          <w:rFonts w:ascii="微软雅黑" w:hAnsi="微软雅黑" w:eastAsia="微软雅黑"/>
          <w:b w:val="0"/>
          <w:sz w:val="21"/>
        </w:rPr>
        <w:t>找到要取消映射的 VMA。</w:t>
      </w:r>
    </w:p>
    <w:p w14:paraId="3559105B">
      <w:pPr>
        <w:pStyle w:val="16"/>
        <w:ind w:left="360"/>
      </w:pPr>
      <w:r>
        <w:rPr>
          <w:rFonts w:ascii="微软雅黑" w:hAnsi="微软雅黑" w:eastAsia="微软雅黑"/>
          <w:b w:val="0"/>
          <w:sz w:val="21"/>
        </w:rPr>
        <w:t>如果页面被修改且是 MAP\_SHARED 映射，将修改写回文件。</w:t>
      </w:r>
    </w:p>
    <w:p w14:paraId="7DB2740D">
      <w:pPr>
        <w:pStyle w:val="16"/>
        <w:ind w:left="360"/>
      </w:pPr>
      <w:r>
        <w:rPr>
          <w:rFonts w:ascii="微软雅黑" w:hAnsi="微软雅黑" w:eastAsia="微软雅黑"/>
          <w:b w:val="0"/>
          <w:sz w:val="21"/>
        </w:rPr>
        <w:t>解除页表映射，释放物理页面。</w:t>
      </w:r>
    </w:p>
    <w:p w14:paraId="675CF91C">
      <w:pPr>
        <w:pStyle w:val="16"/>
        <w:ind w:left="360"/>
      </w:pPr>
      <w:r>
        <w:rPr>
          <w:rFonts w:ascii="微软雅黑" w:hAnsi="微软雅黑" w:eastAsia="微软雅黑"/>
          <w:b w:val="0"/>
          <w:sz w:val="21"/>
        </w:rPr>
        <w:t>更新 VMA 信息。</w:t>
      </w:r>
    </w:p>
    <w:p w14:paraId="70F1A2A8">
      <w:pPr>
        <w:pStyle w:val="14"/>
        <w:ind w:left="360"/>
      </w:pPr>
      <w:r>
        <w:rPr>
          <w:rFonts w:ascii="微软雅黑" w:hAnsi="微软雅黑" w:eastAsia="微软雅黑"/>
          <w:b w:val="0"/>
          <w:sz w:val="21"/>
        </w:rPr>
        <w:t xml:space="preserve">在 </w:t>
      </w:r>
      <w:r>
        <w:rPr>
          <w:rFonts w:ascii="Consolas" w:hAnsi="Consolas" w:eastAsia="微软雅黑"/>
          <w:b w:val="0"/>
          <w:color w:val="8B0000"/>
          <w:sz w:val="21"/>
        </w:rPr>
        <w:t>kernel/exit.c</w:t>
      </w:r>
      <w:r>
        <w:rPr>
          <w:rFonts w:ascii="微软雅黑" w:hAnsi="微软雅黑" w:eastAsia="微软雅黑"/>
          <w:b w:val="0"/>
          <w:sz w:val="21"/>
        </w:rPr>
        <w:t xml:space="preserve"> 中处理进程退出时的 mmap 清理。</w:t>
      </w:r>
    </w:p>
    <w:p w14:paraId="1021F2CE">
      <w:pPr>
        <w:spacing w:after="120" w:line="312" w:lineRule="auto"/>
      </w:pPr>
      <w:r>
        <w:rPr>
          <w:rFonts w:ascii="微软雅黑" w:hAnsi="微软雅黑" w:eastAsia="微软雅黑"/>
          <w:b w:val="0"/>
          <w:sz w:val="21"/>
        </w:rPr>
        <w:t>运行测试：</w:t>
      </w:r>
    </w:p>
    <w:p w14:paraId="259BAEEA">
      <w:pPr>
        <w:shd w:val="clear" w:fill="F5F5F5"/>
        <w:spacing w:before="80" w:after="80"/>
        <w:ind w:left="432"/>
      </w:pPr>
      <w:r>
        <w:rPr>
          <w:rFonts w:ascii="Consolas" w:hAnsi="Consolas" w:eastAsia="微软雅黑"/>
          <w:b w:val="0"/>
          <w:sz w:val="18"/>
        </w:rPr>
        <w:t>\$ mmaptest</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mmap f: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mmap private: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mmap read-only: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mmap read/write: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mmap dirty: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not-mapped unmap: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two files: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mmaptest: fork\_test: OK</w:t>
      </w:r>
    </w:p>
    <w:p w14:paraId="3A1290DD">
      <w:pPr>
        <w:pStyle w:val="5"/>
      </w:pPr>
      <w:bookmarkStart w:id="55" w:name="_Toc23396"/>
      <w:r>
        <w:rPr>
          <w:rFonts w:ascii="微软雅黑" w:hAnsi="微软雅黑" w:eastAsia="微软雅黑"/>
        </w:rPr>
        <w:t>实验中遇到的问题和解决方法</w:t>
      </w:r>
      <w:bookmarkEnd w:id="55"/>
    </w:p>
    <w:p w14:paraId="420A53F6">
      <w:pPr>
        <w:pStyle w:val="14"/>
        <w:ind w:left="360"/>
      </w:pPr>
      <w:r>
        <w:rPr>
          <w:rFonts w:ascii="微软雅黑" w:hAnsi="微软雅黑" w:eastAsia="微软雅黑"/>
          <w:b/>
          <w:sz w:val="21"/>
        </w:rPr>
        <w:t>munmap 实现</w:t>
      </w:r>
      <w:r>
        <w:rPr>
          <w:rFonts w:ascii="微软雅黑" w:hAnsi="微软雅黑" w:eastAsia="微软雅黑"/>
          <w:b w:val="0"/>
          <w:sz w:val="21"/>
        </w:rPr>
        <w:t xml:space="preserve">：在实现 </w:t>
      </w:r>
      <w:r>
        <w:rPr>
          <w:rFonts w:ascii="Consolas" w:hAnsi="Consolas" w:eastAsia="微软雅黑"/>
          <w:b w:val="0"/>
          <w:color w:val="8B0000"/>
          <w:sz w:val="21"/>
        </w:rPr>
        <w:t>munmap</w:t>
      </w:r>
      <w:r>
        <w:rPr>
          <w:rFonts w:ascii="微软雅黑" w:hAnsi="微软雅黑" w:eastAsia="微软雅黑"/>
          <w:b w:val="0"/>
          <w:sz w:val="21"/>
        </w:rPr>
        <w:t xml:space="preserve"> 时，需要确保正确地找到要取消映射的页面，并进行相应的处理。如果页面被修改，且文件是 MAP\_SHARED 映射，需要将修改的数据写回文件。</w:t>
      </w:r>
    </w:p>
    <w:p w14:paraId="3C16F1B6">
      <w:pPr>
        <w:pStyle w:val="14"/>
        <w:ind w:left="360"/>
      </w:pPr>
      <w:r>
        <w:rPr>
          <w:rFonts w:ascii="微软雅黑" w:hAnsi="微软雅黑" w:eastAsia="微软雅黑"/>
          <w:b/>
          <w:sz w:val="21"/>
        </w:rPr>
        <w:t>权限检查</w:t>
      </w:r>
      <w:r>
        <w:rPr>
          <w:rFonts w:ascii="微软雅黑" w:hAnsi="微软雅黑" w:eastAsia="微软雅黑"/>
          <w:b w:val="0"/>
          <w:sz w:val="21"/>
        </w:rPr>
        <w:t>：在实现 mmap 时，需要添加对映射权限的检查，确保只有可写的文件能够使用 MAP\_SHARED 形式映射。</w:t>
      </w:r>
    </w:p>
    <w:p w14:paraId="16D532B9">
      <w:pPr>
        <w:pStyle w:val="14"/>
        <w:ind w:left="360"/>
      </w:pPr>
      <w:r>
        <w:rPr>
          <w:rFonts w:ascii="微软雅黑" w:hAnsi="微软雅黑" w:eastAsia="微软雅黑"/>
          <w:b/>
          <w:sz w:val="21"/>
        </w:rPr>
        <w:t>延迟分配</w:t>
      </w:r>
      <w:r>
        <w:rPr>
          <w:rFonts w:ascii="微软雅黑" w:hAnsi="微软雅黑" w:eastAsia="微软雅黑"/>
          <w:b w:val="0"/>
          <w:sz w:val="21"/>
        </w:rPr>
        <w:t>：使用 Lazy Allocation 的思想，不立即分配物理页面，而是在页面故障时动态分配。</w:t>
      </w:r>
    </w:p>
    <w:p w14:paraId="55B900F4">
      <w:pPr>
        <w:pStyle w:val="5"/>
      </w:pPr>
      <w:bookmarkStart w:id="56" w:name="_Toc23370"/>
      <w:r>
        <w:rPr>
          <w:rFonts w:ascii="微软雅黑" w:hAnsi="微软雅黑" w:eastAsia="微软雅黑"/>
        </w:rPr>
        <w:t>实验心得</w:t>
      </w:r>
      <w:bookmarkEnd w:id="56"/>
    </w:p>
    <w:p w14:paraId="264F2DFA">
      <w:pPr>
        <w:spacing w:after="120" w:line="312" w:lineRule="auto"/>
      </w:pPr>
      <w:r>
        <w:rPr>
          <w:rFonts w:ascii="微软雅黑" w:hAnsi="微软雅黑" w:eastAsia="微软雅黑"/>
          <w:b w:val="0"/>
          <w:sz w:val="21"/>
        </w:rPr>
        <w:t>mmap 实验是整个课程的集大成者，涉及虚拟内存管理、页表操作、文件系统和延迟分配等多个主题。最有挑战性的部分是处理 page fault 时的 lazy allocation—— 当进程访问未映射的 mmap 区域时，需要在故障处理中动态分配页面并从文件读取数据。我在实现时还特别注意了 MAP\_SHARED 和 MAP\_PRIVATE 的区别：前者需要将修改写回文件，后者使用 COW 机制。在新工具链下，GCC 15 对未初始化变量的检测更加严格，这帮助我在编译阶段就发现了几个潜在的 bug。</w:t>
      </w:r>
    </w:p>
    <w:p w14:paraId="68CB62B3">
      <w:pPr>
        <w:pStyle w:val="5"/>
      </w:pPr>
      <w:bookmarkStart w:id="57" w:name="_Toc11260"/>
      <w:r>
        <w:rPr>
          <w:rFonts w:ascii="微软雅黑" w:hAnsi="微软雅黑" w:eastAsia="微软雅黑"/>
        </w:rPr>
        <w:t>Lab 10 测试结果</w:t>
      </w:r>
      <w:bookmarkEnd w:id="57"/>
    </w:p>
    <w:p w14:paraId="0428F3A3">
      <w:pPr>
        <w:shd w:val="clear" w:fill="F5F5F5"/>
        <w:spacing w:before="80" w:after="80"/>
        <w:ind w:left="432"/>
      </w:pPr>
      <w:r>
        <w:rPr>
          <w:rFonts w:ascii="Consolas" w:hAnsi="Consolas" w:eastAsia="微软雅黑"/>
          <w:b w:val="0"/>
          <w:sz w:val="18"/>
        </w:rPr>
        <w:t>\== Test running mmaptest ==</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mmap f: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mmap private: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mmap read-only: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mmap read/write: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mmap dirty: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not-mapped unmap: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two files: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&amp;#x20; mmaptest: fork\_test: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 Test usertests == usertests: OK</w:t>
      </w:r>
      <w:r>
        <w:rPr>
          <w:rFonts w:ascii="Consolas" w:hAnsi="Consolas" w:eastAsia="微软雅黑"/>
          <w:b w:val="0"/>
          <w:sz w:val="18"/>
        </w:rPr>
        <w:br w:type="textWrapping"/>
      </w:r>
      <w:r>
        <w:rPr>
          <w:rFonts w:ascii="Consolas" w:hAnsi="Consolas" w:eastAsia="微软雅黑"/>
          <w:b w:val="0"/>
          <w:sz w:val="18"/>
        </w:rPr>
        <w:br w:type="textWrapping"/>
      </w:r>
      <w:r>
        <w:rPr>
          <w:rFonts w:ascii="Consolas" w:hAnsi="Consolas" w:eastAsia="微软雅黑"/>
          <w:b w:val="0"/>
          <w:sz w:val="18"/>
        </w:rPr>
        <w:t>Score: 140/140</w:t>
      </w:r>
    </w:p>
    <w:p w14:paraId="33FE73D2">
      <w:pPr>
        <w:spacing w:after="120" w:line="312" w:lineRule="auto"/>
      </w:pPr>
    </w:p>
    <w:p w14:paraId="5E63C91E">
      <w:pPr>
        <w:pStyle w:val="4"/>
      </w:pPr>
      <w:bookmarkStart w:id="58" w:name="_Toc22056"/>
      <w:r>
        <w:rPr>
          <w:rFonts w:ascii="微软雅黑" w:hAnsi="微软雅黑" w:eastAsia="微软雅黑"/>
        </w:rPr>
        <w:t>总结</w:t>
      </w:r>
      <w:bookmarkEnd w:id="58"/>
    </w:p>
    <w:p w14:paraId="27A18696">
      <w:pPr>
        <w:spacing w:after="120" w:line="312" w:lineRule="auto"/>
      </w:pPr>
      <w:r>
        <w:rPr>
          <w:rFonts w:ascii="微软雅黑" w:hAnsi="微软雅黑" w:eastAsia="微软雅黑"/>
          <w:b w:val="0"/>
          <w:sz w:val="21"/>
        </w:rPr>
        <w:t>本报告记录了在 xv6 操作系统上完成的 10 个实验，涵盖了系统调用、页表、陷阱、写时复制、多线程、网络、锁、文件系统和内存映射等核心操作系统概念。</w:t>
      </w:r>
    </w:p>
    <w:p w14:paraId="515E7AEA">
      <w:pPr>
        <w:spacing w:after="120" w:line="312" w:lineRule="auto"/>
      </w:pPr>
      <w:r>
        <w:rPr>
          <w:rFonts w:ascii="微软雅黑" w:hAnsi="微软雅黑" w:eastAsia="微软雅黑"/>
          <w:b/>
          <w:sz w:val="21"/>
        </w:rPr>
        <w:t>实验环境</w:t>
      </w:r>
      <w:r>
        <w:rPr>
          <w:rFonts w:ascii="微软雅黑" w:hAnsi="微软雅黑" w:eastAsia="微软雅黑"/>
          <w:b w:val="0"/>
          <w:sz w:val="21"/>
        </w:rPr>
        <w:t>：</w:t>
      </w:r>
    </w:p>
    <w:p w14:paraId="4C7EEA84">
      <w:pPr>
        <w:pStyle w:val="16"/>
        <w:ind w:left="360"/>
      </w:pPr>
      <w:r>
        <w:rPr>
          <w:rFonts w:ascii="微软雅黑" w:hAnsi="微软雅黑" w:eastAsia="微软雅黑"/>
          <w:b w:val="0"/>
          <w:sz w:val="21"/>
        </w:rPr>
        <w:t>操作系统：Ubuntu 26.04 (WSL2)</w:t>
      </w:r>
    </w:p>
    <w:p w14:paraId="62154654">
      <w:pPr>
        <w:pStyle w:val="16"/>
        <w:ind w:left="360"/>
      </w:pPr>
      <w:r>
        <w:rPr>
          <w:rFonts w:ascii="微软雅黑" w:hAnsi="微软雅黑" w:eastAsia="微软雅黑"/>
          <w:b w:val="0"/>
          <w:sz w:val="21"/>
        </w:rPr>
        <w:t>QEMU：10.2.0</w:t>
      </w:r>
    </w:p>
    <w:p w14:paraId="7E67272D">
      <w:pPr>
        <w:pStyle w:val="16"/>
        <w:ind w:left="360"/>
      </w:pPr>
      <w:r>
        <w:rPr>
          <w:rFonts w:ascii="微软雅黑" w:hAnsi="微软雅黑" w:eastAsia="微软雅黑"/>
          <w:b w:val="0"/>
          <w:sz w:val="21"/>
        </w:rPr>
        <w:t>RISC-V 工具链：GCC 15.0.1</w:t>
      </w:r>
    </w:p>
    <w:p w14:paraId="53B7B6EC">
      <w:pPr>
        <w:pStyle w:val="16"/>
        <w:ind w:left="360"/>
      </w:pPr>
      <w:r>
        <w:rPr>
          <w:rFonts w:ascii="微软雅黑" w:hAnsi="微软雅黑" w:eastAsia="微软雅黑"/>
          <w:b w:val="0"/>
          <w:sz w:val="21"/>
        </w:rPr>
        <w:t>xv6 源码：MIT xv6-labs-2021</w:t>
      </w:r>
    </w:p>
    <w:p w14:paraId="12376E38">
      <w:pPr>
        <w:spacing w:after="120" w:line="312" w:lineRule="auto"/>
      </w:pPr>
      <w:r>
        <w:rPr>
          <w:rFonts w:ascii="微软雅黑" w:hAnsi="微软雅黑" w:eastAsia="微软雅黑"/>
          <w:b/>
          <w:sz w:val="21"/>
        </w:rPr>
        <w:t>实验成果</w:t>
      </w:r>
      <w:r>
        <w:rPr>
          <w:rFonts w:ascii="微软雅黑" w:hAnsi="微软雅黑" w:eastAsia="微软雅黑"/>
          <w:b w:val="0"/>
          <w:sz w:val="21"/>
        </w:rPr>
        <w:t>：</w:t>
      </w:r>
    </w:p>
    <w:p w14:paraId="4A301D8A">
      <w:pPr>
        <w:pStyle w:val="16"/>
        <w:ind w:left="360"/>
      </w:pPr>
      <w:r>
        <w:rPr>
          <w:rFonts w:ascii="微软雅黑" w:hAnsi="微软雅黑" w:eastAsia="微软雅黑"/>
          <w:b w:val="0"/>
          <w:sz w:val="21"/>
        </w:rPr>
        <w:t xml:space="preserve">所有 10 个实验的 </w:t>
      </w:r>
      <w:r>
        <w:rPr>
          <w:rFonts w:ascii="Consolas" w:hAnsi="Consolas" w:eastAsia="微软雅黑"/>
          <w:b w:val="0"/>
          <w:color w:val="8B0000"/>
          <w:sz w:val="21"/>
        </w:rPr>
        <w:t>make grade</w:t>
      </w:r>
      <w:r>
        <w:rPr>
          <w:rFonts w:ascii="微软雅黑" w:hAnsi="微软雅黑" w:eastAsia="微软雅黑"/>
          <w:b w:val="0"/>
          <w:sz w:val="21"/>
        </w:rPr>
        <w:t xml:space="preserve"> 测试全部通过</w:t>
      </w:r>
    </w:p>
    <w:p w14:paraId="7D1340DE">
      <w:pPr>
        <w:pStyle w:val="16"/>
        <w:ind w:left="360"/>
      </w:pPr>
      <w:r>
        <w:rPr>
          <w:rFonts w:ascii="微软雅黑" w:hAnsi="微软雅黑" w:eastAsia="微软雅黑"/>
          <w:b w:val="0"/>
          <w:sz w:val="21"/>
        </w:rPr>
        <w:t>实现了 20+ 个系统调用和内核功能</w:t>
      </w:r>
    </w:p>
    <w:p w14:paraId="76B11559">
      <w:pPr>
        <w:pStyle w:val="16"/>
        <w:ind w:left="360"/>
      </w:pPr>
      <w:r>
        <w:rPr>
          <w:rFonts w:ascii="微软雅黑" w:hAnsi="微软雅黑" w:eastAsia="微软雅黑"/>
          <w:b w:val="0"/>
          <w:sz w:val="21"/>
        </w:rPr>
        <w:t>源代码托管于：[https://github.com/wenjialu727/OS-Xv6-Lab-2025](https://github.com/wenjialu727/OS-Xv6-Lab-2025)</w:t>
      </w:r>
    </w:p>
    <w:p w14:paraId="19F0BE7C">
      <w:pPr>
        <w:spacing w:after="120" w:line="312" w:lineRule="auto"/>
      </w:pPr>
      <w:r>
        <w:rPr>
          <w:rFonts w:ascii="微软雅黑" w:hAnsi="微软雅黑" w:eastAsia="微软雅黑"/>
          <w:b/>
          <w:sz w:val="21"/>
        </w:rPr>
        <w:t>学生信息</w:t>
      </w:r>
      <w:r>
        <w:rPr>
          <w:rFonts w:ascii="微软雅黑" w:hAnsi="微软雅黑" w:eastAsia="微软雅黑"/>
          <w:b w:val="0"/>
          <w:sz w:val="21"/>
        </w:rPr>
        <w:t>：</w:t>
      </w:r>
    </w:p>
    <w:p w14:paraId="7A4D6BFE">
      <w:pPr>
        <w:pStyle w:val="16"/>
        <w:ind w:left="360"/>
      </w:pPr>
      <w:r>
        <w:rPr>
          <w:rFonts w:ascii="微软雅黑" w:hAnsi="微软雅黑" w:eastAsia="微软雅黑"/>
          <w:b w:val="0"/>
          <w:sz w:val="21"/>
        </w:rPr>
        <w:t>姓名：闻家陆</w:t>
      </w:r>
    </w:p>
    <w:p w14:paraId="04892C63">
      <w:pPr>
        <w:pStyle w:val="16"/>
        <w:ind w:left="360"/>
      </w:pPr>
      <w:r>
        <w:rPr>
          <w:rFonts w:ascii="微软雅黑" w:hAnsi="微软雅黑" w:eastAsia="微软雅黑"/>
          <w:b w:val="0"/>
          <w:sz w:val="21"/>
        </w:rPr>
        <w:t>学号：2451316</w:t>
      </w:r>
    </w:p>
    <w:p w14:paraId="47EBA5A7">
      <w:pPr>
        <w:pStyle w:val="16"/>
        <w:ind w:left="360"/>
      </w:pPr>
      <w:r>
        <w:rPr>
          <w:rFonts w:ascii="微软雅黑" w:hAnsi="微软雅黑" w:eastAsia="微软雅黑"/>
          <w:b w:val="0"/>
          <w:sz w:val="21"/>
        </w:rPr>
        <w:t>学校：同济大学</w:t>
      </w:r>
    </w:p>
    <w:p w14:paraId="7F972C52">
      <w:pPr>
        <w:pStyle w:val="16"/>
        <w:ind w:left="360"/>
      </w:pPr>
      <w:r>
        <w:rPr>
          <w:rFonts w:ascii="微软雅黑" w:hAnsi="微软雅黑" w:eastAsia="微软雅黑"/>
          <w:b w:val="0"/>
          <w:sz w:val="21"/>
        </w:rPr>
        <w:t>时间：2025 Summer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393D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529</Words>
  <Characters>1679</Characters>
  <Lines>0</Lines>
  <Paragraphs>0</Paragraphs>
  <TotalTime>2</TotalTime>
  <ScaleCrop>false</ScaleCrop>
  <LinksUpToDate>false</LinksUpToDate>
  <CharactersWithSpaces>1842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Javelin</cp:lastModifiedBy>
  <dcterms:modified xsi:type="dcterms:W3CDTF">2026-09-06T05:22:50Z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eyJoZGlkIjoiZDc2NDQwYmM4YTNjZDVmN2QzNzVmZGE2NGY0YWJmMzQiLCJ1c2VySWQiOiIxNjIzMzI2ODk5In0=</vt:lpwstr>
  </property>
  <property fmtid="{D5CDD505-2E9C-101B-9397-08002B2CF9AE}" pid="3" name="KSOProductBuildVer">
    <vt:lpwstr>2052-12.1.0.28043</vt:lpwstr>
  </property>
  <property fmtid="{D5CDD505-2E9C-101B-9397-08002B2CF9AE}" pid="4" name="ICV">
    <vt:lpwstr>2E329FF226C74BE7B7941E7850BDB3A1_12</vt:lpwstr>
  </property>
</Properties>
</file>